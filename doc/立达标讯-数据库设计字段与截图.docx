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0855C">
      <w:pPr>
        <w:pStyle w:val="3"/>
      </w:pPr>
      <w:r>
        <w:rPr>
          <w:rFonts w:ascii="微软雅黑" w:hAnsi="微软雅黑" w:eastAsia="微软雅黑"/>
        </w:rPr>
        <w:t>一</w:t>
      </w:r>
      <w:bookmarkStart w:id="0" w:name="_GoBack"/>
      <w:bookmarkEnd w:id="0"/>
      <w:r>
        <w:rPr>
          <w:rFonts w:ascii="微软雅黑" w:hAnsi="微软雅黑" w:eastAsia="微软雅黑"/>
        </w:rPr>
        <w:t>、标讯信息表（bid_info）</w:t>
      </w:r>
    </w:p>
    <w:p w14:paraId="4B59B374">
      <w:r>
        <w:t>对应业务页面：招标公告、中标结果、合同临期等所有标讯类页面。该表为核心主表，存储所有招投标信息。</w:t>
      </w:r>
    </w:p>
    <w:p w14:paraId="3CB99FD0">
      <w:pPr>
        <w:pStyle w:val="4"/>
      </w:pPr>
      <w:r>
        <w:rPr>
          <w:rFonts w:ascii="微软雅黑" w:hAnsi="微软雅黑" w:eastAsia="微软雅黑"/>
        </w:rPr>
        <w:t>1.1 对应截图 - 招标公告列表页</w:t>
      </w:r>
    </w:p>
    <w:p w14:paraId="5D1181FF">
      <w:pPr>
        <w:jc w:val="center"/>
      </w:pPr>
      <w:r>
        <w:drawing>
          <wp:inline distT="0" distB="0" distL="114300" distR="114300">
            <wp:extent cx="5486400" cy="27051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19A2">
      <w:pPr>
        <w:pStyle w:val="4"/>
      </w:pPr>
      <w:r>
        <w:rPr>
          <w:rFonts w:ascii="微软雅黑" w:hAnsi="微软雅黑" w:eastAsia="微软雅黑"/>
        </w:rPr>
        <w:t>1.2 对应截图 - 招标公告详情页（基本信息）</w:t>
      </w:r>
    </w:p>
    <w:p w14:paraId="33917F5E">
      <w:pPr>
        <w:jc w:val="center"/>
      </w:pPr>
      <w:r>
        <w:drawing>
          <wp:inline distT="0" distB="0" distL="114300" distR="114300">
            <wp:extent cx="5486400" cy="3190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5228">
      <w:pPr>
        <w:pStyle w:val="4"/>
      </w:pPr>
      <w:r>
        <w:rPr>
          <w:rFonts w:ascii="微软雅黑" w:hAnsi="微软雅黑" w:eastAsia="微软雅黑"/>
        </w:rPr>
        <w:t>1.3 对应截图 - 中标结果列表页</w:t>
      </w:r>
    </w:p>
    <w:p w14:paraId="2D9E12E2">
      <w:pPr>
        <w:jc w:val="center"/>
      </w:pPr>
      <w:r>
        <w:drawing>
          <wp:inline distT="0" distB="0" distL="114300" distR="114300">
            <wp:extent cx="5486400" cy="411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009A">
      <w:pPr>
        <w:pStyle w:val="4"/>
      </w:pPr>
      <w:r>
        <w:rPr>
          <w:rFonts w:ascii="微软雅黑" w:hAnsi="微软雅黑" w:eastAsia="微软雅黑"/>
        </w:rPr>
        <w:t>1.4 对应截图 - 中标结果详情页（基本信息）</w:t>
      </w:r>
    </w:p>
    <w:p w14:paraId="15DC55C5">
      <w:pPr>
        <w:jc w:val="center"/>
      </w:pPr>
      <w:r>
        <w:drawing>
          <wp:inline distT="0" distB="0" distL="114300" distR="114300">
            <wp:extent cx="5486400" cy="411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1098">
      <w:pPr>
        <w:pStyle w:val="4"/>
      </w:pPr>
      <w:r>
        <w:rPr>
          <w:rFonts w:ascii="微软雅黑" w:hAnsi="微软雅黑" w:eastAsia="微软雅黑"/>
        </w:rPr>
        <w:t>1.5 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501F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4FCC97">
            <w:pPr>
              <w:spacing w:after="0" w:line="240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w="2160" w:type="dxa"/>
          </w:tcPr>
          <w:p w14:paraId="3CFCB597">
            <w:pPr>
              <w:spacing w:after="0" w:line="240" w:lineRule="auto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160" w:type="dxa"/>
          </w:tcPr>
          <w:p w14:paraId="4F3B53F8">
            <w:pPr>
              <w:spacing w:after="0" w:line="240" w:lineRule="auto"/>
            </w:pPr>
            <w:r>
              <w:rPr>
                <w:b/>
                <w:sz w:val="18"/>
              </w:rPr>
              <w:t>主键/非空</w:t>
            </w:r>
          </w:p>
        </w:tc>
        <w:tc>
          <w:tcPr>
            <w:tcW w:w="2160" w:type="dxa"/>
          </w:tcPr>
          <w:p w14:paraId="63C8ACED">
            <w:pPr>
              <w:spacing w:after="0" w:line="240" w:lineRule="auto"/>
            </w:pPr>
            <w:r>
              <w:rPr>
                <w:b/>
                <w:sz w:val="18"/>
              </w:rPr>
              <w:t>注释（中文含义）</w:t>
            </w:r>
          </w:p>
        </w:tc>
      </w:tr>
      <w:tr w14:paraId="19882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E39C65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632346F5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131F2C48">
            <w:pPr>
              <w:spacing w:after="0" w:line="240" w:lineRule="auto"/>
            </w:pPr>
            <w:r>
              <w:rPr>
                <w:sz w:val="18"/>
              </w:rPr>
              <w:t>PK, NOT NULL</w:t>
            </w:r>
          </w:p>
        </w:tc>
        <w:tc>
          <w:tcPr>
            <w:tcW w:w="2160" w:type="dxa"/>
          </w:tcPr>
          <w:p w14:paraId="1B1C66F7">
            <w:pPr>
              <w:spacing w:after="0" w:line="240" w:lineRule="auto"/>
            </w:pPr>
            <w:r>
              <w:rPr>
                <w:sz w:val="18"/>
              </w:rPr>
              <w:t>标讯ID</w:t>
            </w:r>
          </w:p>
        </w:tc>
      </w:tr>
      <w:tr w14:paraId="328E8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65C727">
            <w:pPr>
              <w:spacing w:after="0" w:line="240" w:lineRule="auto"/>
            </w:pPr>
            <w:r>
              <w:rPr>
                <w:sz w:val="18"/>
              </w:rPr>
              <w:t>title</w:t>
            </w:r>
          </w:p>
        </w:tc>
        <w:tc>
          <w:tcPr>
            <w:tcW w:w="2160" w:type="dxa"/>
          </w:tcPr>
          <w:p w14:paraId="2CDA528D">
            <w:pPr>
              <w:spacing w:after="0" w:line="240" w:lineRule="auto"/>
            </w:pPr>
            <w:r>
              <w:rPr>
                <w:sz w:val="18"/>
              </w:rPr>
              <w:t>VARCHAR(512)</w:t>
            </w:r>
          </w:p>
        </w:tc>
        <w:tc>
          <w:tcPr>
            <w:tcW w:w="2160" w:type="dxa"/>
          </w:tcPr>
          <w:p w14:paraId="17E1F28C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6ACB173E">
            <w:pPr>
              <w:spacing w:after="0" w:line="240" w:lineRule="auto"/>
            </w:pPr>
            <w:r>
              <w:rPr>
                <w:sz w:val="18"/>
              </w:rPr>
              <w:t>标讯标题</w:t>
            </w:r>
          </w:p>
        </w:tc>
      </w:tr>
      <w:tr w14:paraId="7053F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CA7DA3">
            <w:pPr>
              <w:spacing w:after="0" w:line="240" w:lineRule="auto"/>
            </w:pPr>
            <w:r>
              <w:rPr>
                <w:sz w:val="18"/>
              </w:rPr>
              <w:t>bid_type</w:t>
            </w:r>
          </w:p>
        </w:tc>
        <w:tc>
          <w:tcPr>
            <w:tcW w:w="2160" w:type="dxa"/>
          </w:tcPr>
          <w:p w14:paraId="74C1BA72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6A373763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592C5A65">
            <w:pPr>
              <w:spacing w:after="0" w:line="240" w:lineRule="auto"/>
            </w:pPr>
            <w:r>
              <w:rPr>
                <w:sz w:val="18"/>
              </w:rPr>
              <w:t>标讯大类型：招标公告/中标结果/合同临期/招标预告/采购信息/商机预测/拟建项目/拍卖信息/产权交易</w:t>
            </w:r>
          </w:p>
        </w:tc>
      </w:tr>
      <w:tr w14:paraId="20992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D0A58A">
            <w:pPr>
              <w:spacing w:after="0" w:line="240" w:lineRule="auto"/>
            </w:pPr>
            <w:r>
              <w:rPr>
                <w:sz w:val="18"/>
              </w:rPr>
              <w:t>sub_type</w:t>
            </w:r>
          </w:p>
        </w:tc>
        <w:tc>
          <w:tcPr>
            <w:tcW w:w="2160" w:type="dxa"/>
          </w:tcPr>
          <w:p w14:paraId="60CD6B4B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29FF1DD0">
            <w:pPr>
              <w:spacing w:after="0" w:line="240" w:lineRule="auto"/>
            </w:pPr>
          </w:p>
        </w:tc>
        <w:tc>
          <w:tcPr>
            <w:tcW w:w="2160" w:type="dxa"/>
          </w:tcPr>
          <w:p w14:paraId="2005135B">
            <w:pPr>
              <w:spacing w:after="0" w:line="240" w:lineRule="auto"/>
            </w:pPr>
            <w:r>
              <w:rPr>
                <w:sz w:val="18"/>
              </w:rPr>
              <w:t>子类型：招标/资审/变更/流标废标/中标/开标/合同/评标候选人</w:t>
            </w:r>
          </w:p>
        </w:tc>
      </w:tr>
      <w:tr w14:paraId="7F195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D1CC77">
            <w:pPr>
              <w:spacing w:after="0" w:line="240" w:lineRule="auto"/>
            </w:pPr>
            <w:r>
              <w:rPr>
                <w:sz w:val="18"/>
              </w:rPr>
              <w:t>province</w:t>
            </w:r>
          </w:p>
        </w:tc>
        <w:tc>
          <w:tcPr>
            <w:tcW w:w="2160" w:type="dxa"/>
          </w:tcPr>
          <w:p w14:paraId="528533FE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33984CD7">
            <w:pPr>
              <w:spacing w:after="0" w:line="240" w:lineRule="auto"/>
            </w:pPr>
          </w:p>
        </w:tc>
        <w:tc>
          <w:tcPr>
            <w:tcW w:w="2160" w:type="dxa"/>
          </w:tcPr>
          <w:p w14:paraId="20AD4348">
            <w:pPr>
              <w:spacing w:after="0" w:line="240" w:lineRule="auto"/>
            </w:pPr>
            <w:r>
              <w:rPr>
                <w:sz w:val="18"/>
              </w:rPr>
              <w:t>省份</w:t>
            </w:r>
          </w:p>
        </w:tc>
      </w:tr>
      <w:tr w14:paraId="74854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15C600">
            <w:pPr>
              <w:spacing w:after="0" w:line="240" w:lineRule="auto"/>
            </w:pPr>
            <w:r>
              <w:rPr>
                <w:sz w:val="18"/>
              </w:rPr>
              <w:t>city</w:t>
            </w:r>
          </w:p>
        </w:tc>
        <w:tc>
          <w:tcPr>
            <w:tcW w:w="2160" w:type="dxa"/>
          </w:tcPr>
          <w:p w14:paraId="06CD6D3C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2216BEC2">
            <w:pPr>
              <w:spacing w:after="0" w:line="240" w:lineRule="auto"/>
            </w:pPr>
          </w:p>
        </w:tc>
        <w:tc>
          <w:tcPr>
            <w:tcW w:w="2160" w:type="dxa"/>
          </w:tcPr>
          <w:p w14:paraId="40AD5F74">
            <w:pPr>
              <w:spacing w:after="0" w:line="240" w:lineRule="auto"/>
            </w:pPr>
            <w:r>
              <w:rPr>
                <w:sz w:val="18"/>
              </w:rPr>
              <w:t>城市</w:t>
            </w:r>
          </w:p>
        </w:tc>
      </w:tr>
      <w:tr w14:paraId="229B0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A30541">
            <w:pPr>
              <w:spacing w:after="0" w:line="240" w:lineRule="auto"/>
            </w:pPr>
            <w:r>
              <w:rPr>
                <w:sz w:val="18"/>
              </w:rPr>
              <w:t>industry</w:t>
            </w:r>
          </w:p>
        </w:tc>
        <w:tc>
          <w:tcPr>
            <w:tcW w:w="2160" w:type="dxa"/>
          </w:tcPr>
          <w:p w14:paraId="30068C8F">
            <w:pPr>
              <w:spacing w:after="0" w:line="240" w:lineRule="auto"/>
            </w:pPr>
            <w:r>
              <w:rPr>
                <w:sz w:val="18"/>
              </w:rPr>
              <w:t>VARCHAR(64)</w:t>
            </w:r>
          </w:p>
        </w:tc>
        <w:tc>
          <w:tcPr>
            <w:tcW w:w="2160" w:type="dxa"/>
          </w:tcPr>
          <w:p w14:paraId="29C94322">
            <w:pPr>
              <w:spacing w:after="0" w:line="240" w:lineRule="auto"/>
            </w:pPr>
          </w:p>
        </w:tc>
        <w:tc>
          <w:tcPr>
            <w:tcW w:w="2160" w:type="dxa"/>
          </w:tcPr>
          <w:p w14:paraId="35408392">
            <w:pPr>
              <w:spacing w:after="0" w:line="240" w:lineRule="auto"/>
            </w:pPr>
            <w:r>
              <w:rPr>
                <w:sz w:val="18"/>
              </w:rPr>
              <w:t>行业分类</w:t>
            </w:r>
          </w:p>
        </w:tc>
      </w:tr>
      <w:tr w14:paraId="3C4ED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75A9D6">
            <w:pPr>
              <w:spacing w:after="0" w:line="240" w:lineRule="auto"/>
            </w:pPr>
            <w:r>
              <w:rPr>
                <w:sz w:val="18"/>
              </w:rPr>
              <w:t>product_category</w:t>
            </w:r>
          </w:p>
        </w:tc>
        <w:tc>
          <w:tcPr>
            <w:tcW w:w="2160" w:type="dxa"/>
          </w:tcPr>
          <w:p w14:paraId="232A7925">
            <w:pPr>
              <w:spacing w:after="0" w:line="240" w:lineRule="auto"/>
            </w:pPr>
            <w:r>
              <w:rPr>
                <w:sz w:val="18"/>
              </w:rPr>
              <w:t>VARCHAR(128)</w:t>
            </w:r>
          </w:p>
        </w:tc>
        <w:tc>
          <w:tcPr>
            <w:tcW w:w="2160" w:type="dxa"/>
          </w:tcPr>
          <w:p w14:paraId="23609D73">
            <w:pPr>
              <w:spacing w:after="0" w:line="240" w:lineRule="auto"/>
            </w:pPr>
          </w:p>
        </w:tc>
        <w:tc>
          <w:tcPr>
            <w:tcW w:w="2160" w:type="dxa"/>
          </w:tcPr>
          <w:p w14:paraId="0E3C6B14">
            <w:pPr>
              <w:spacing w:after="0" w:line="240" w:lineRule="auto"/>
            </w:pPr>
            <w:r>
              <w:rPr>
                <w:sz w:val="18"/>
              </w:rPr>
              <w:t>产品分类</w:t>
            </w:r>
          </w:p>
        </w:tc>
      </w:tr>
      <w:tr w14:paraId="07514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1B82B7">
            <w:pPr>
              <w:spacing w:after="0" w:line="240" w:lineRule="auto"/>
            </w:pPr>
            <w:r>
              <w:rPr>
                <w:sz w:val="18"/>
              </w:rPr>
              <w:t>budget_amount</w:t>
            </w:r>
          </w:p>
        </w:tc>
        <w:tc>
          <w:tcPr>
            <w:tcW w:w="2160" w:type="dxa"/>
          </w:tcPr>
          <w:p w14:paraId="1FFF66DE">
            <w:pPr>
              <w:spacing w:after="0" w:line="240" w:lineRule="auto"/>
            </w:pPr>
            <w:r>
              <w:rPr>
                <w:sz w:val="18"/>
              </w:rPr>
              <w:t>DECIMAL(18,2)</w:t>
            </w:r>
          </w:p>
        </w:tc>
        <w:tc>
          <w:tcPr>
            <w:tcW w:w="2160" w:type="dxa"/>
          </w:tcPr>
          <w:p w14:paraId="6F221D08">
            <w:pPr>
              <w:spacing w:after="0" w:line="240" w:lineRule="auto"/>
            </w:pPr>
          </w:p>
        </w:tc>
        <w:tc>
          <w:tcPr>
            <w:tcW w:w="2160" w:type="dxa"/>
          </w:tcPr>
          <w:p w14:paraId="78DF9E88">
            <w:pPr>
              <w:spacing w:after="0" w:line="240" w:lineRule="auto"/>
            </w:pPr>
            <w:r>
              <w:rPr>
                <w:sz w:val="18"/>
              </w:rPr>
              <w:t>招标预算（万元），未公开为NULL</w:t>
            </w:r>
          </w:p>
        </w:tc>
      </w:tr>
      <w:tr w14:paraId="7DAFC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8849EA">
            <w:pPr>
              <w:spacing w:after="0" w:line="240" w:lineRule="auto"/>
            </w:pPr>
            <w:r>
              <w:rPr>
                <w:sz w:val="18"/>
              </w:rPr>
              <w:t>win_amount</w:t>
            </w:r>
          </w:p>
        </w:tc>
        <w:tc>
          <w:tcPr>
            <w:tcW w:w="2160" w:type="dxa"/>
          </w:tcPr>
          <w:p w14:paraId="2C580093">
            <w:pPr>
              <w:spacing w:after="0" w:line="240" w:lineRule="auto"/>
            </w:pPr>
            <w:r>
              <w:rPr>
                <w:sz w:val="18"/>
              </w:rPr>
              <w:t>DECIMAL(18,2)</w:t>
            </w:r>
          </w:p>
        </w:tc>
        <w:tc>
          <w:tcPr>
            <w:tcW w:w="2160" w:type="dxa"/>
          </w:tcPr>
          <w:p w14:paraId="368E81CF">
            <w:pPr>
              <w:spacing w:after="0" w:line="240" w:lineRule="auto"/>
            </w:pPr>
          </w:p>
        </w:tc>
        <w:tc>
          <w:tcPr>
            <w:tcW w:w="2160" w:type="dxa"/>
          </w:tcPr>
          <w:p w14:paraId="1FB5E25A">
            <w:pPr>
              <w:spacing w:after="0" w:line="240" w:lineRule="auto"/>
            </w:pPr>
            <w:r>
              <w:rPr>
                <w:sz w:val="18"/>
              </w:rPr>
              <w:t>中标金额（万元）</w:t>
            </w:r>
          </w:p>
        </w:tc>
      </w:tr>
      <w:tr w14:paraId="588BD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EE75CF">
            <w:pPr>
              <w:spacing w:after="0" w:line="240" w:lineRule="auto"/>
            </w:pPr>
            <w:r>
              <w:rPr>
                <w:sz w:val="18"/>
              </w:rPr>
              <w:t>tenderee_id</w:t>
            </w:r>
          </w:p>
        </w:tc>
        <w:tc>
          <w:tcPr>
            <w:tcW w:w="2160" w:type="dxa"/>
          </w:tcPr>
          <w:p w14:paraId="0ED18FC6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7F0881DB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2160" w:type="dxa"/>
          </w:tcPr>
          <w:p w14:paraId="1716DC31">
            <w:pPr>
              <w:spacing w:after="0" w:line="240" w:lineRule="auto"/>
            </w:pPr>
            <w:r>
              <w:rPr>
                <w:sz w:val="18"/>
              </w:rPr>
              <w:t>招标单位ID（关联enterprise.id）</w:t>
            </w:r>
          </w:p>
        </w:tc>
      </w:tr>
      <w:tr w14:paraId="22C69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C56F99">
            <w:pPr>
              <w:spacing w:after="0" w:line="240" w:lineRule="auto"/>
            </w:pPr>
            <w:r>
              <w:rPr>
                <w:sz w:val="18"/>
              </w:rPr>
              <w:t>winner_id</w:t>
            </w:r>
          </w:p>
        </w:tc>
        <w:tc>
          <w:tcPr>
            <w:tcW w:w="2160" w:type="dxa"/>
          </w:tcPr>
          <w:p w14:paraId="4158A683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78D6EFAD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2160" w:type="dxa"/>
          </w:tcPr>
          <w:p w14:paraId="4BD75B94">
            <w:pPr>
              <w:spacing w:after="0" w:line="240" w:lineRule="auto"/>
            </w:pPr>
            <w:r>
              <w:rPr>
                <w:sz w:val="18"/>
              </w:rPr>
              <w:t>中标单位ID（关联enterprise.id）</w:t>
            </w:r>
          </w:p>
        </w:tc>
      </w:tr>
      <w:tr w14:paraId="33937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99A0DBF">
            <w:pPr>
              <w:spacing w:after="0" w:line="240" w:lineRule="auto"/>
            </w:pPr>
            <w:r>
              <w:rPr>
                <w:sz w:val="18"/>
              </w:rPr>
              <w:t>agency_id</w:t>
            </w:r>
          </w:p>
        </w:tc>
        <w:tc>
          <w:tcPr>
            <w:tcW w:w="2160" w:type="dxa"/>
          </w:tcPr>
          <w:p w14:paraId="64804D50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50C5F2F0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2160" w:type="dxa"/>
          </w:tcPr>
          <w:p w14:paraId="7E9E8E27">
            <w:pPr>
              <w:spacing w:after="0" w:line="240" w:lineRule="auto"/>
            </w:pPr>
            <w:r>
              <w:rPr>
                <w:sz w:val="18"/>
              </w:rPr>
              <w:t>代理机构ID（关联enterprise.id）</w:t>
            </w:r>
          </w:p>
        </w:tc>
      </w:tr>
      <w:tr w14:paraId="1B5C1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0D8114">
            <w:pPr>
              <w:spacing w:after="0" w:line="240" w:lineRule="auto"/>
            </w:pPr>
            <w:r>
              <w:rPr>
                <w:sz w:val="18"/>
              </w:rPr>
              <w:t>contact_name</w:t>
            </w:r>
          </w:p>
        </w:tc>
        <w:tc>
          <w:tcPr>
            <w:tcW w:w="2160" w:type="dxa"/>
          </w:tcPr>
          <w:p w14:paraId="4412CC23">
            <w:pPr>
              <w:spacing w:after="0" w:line="240" w:lineRule="auto"/>
            </w:pPr>
            <w:r>
              <w:rPr>
                <w:sz w:val="18"/>
              </w:rPr>
              <w:t>VARCHAR(64)</w:t>
            </w:r>
          </w:p>
        </w:tc>
        <w:tc>
          <w:tcPr>
            <w:tcW w:w="2160" w:type="dxa"/>
          </w:tcPr>
          <w:p w14:paraId="20F31AA2">
            <w:pPr>
              <w:spacing w:after="0" w:line="240" w:lineRule="auto"/>
            </w:pPr>
          </w:p>
        </w:tc>
        <w:tc>
          <w:tcPr>
            <w:tcW w:w="2160" w:type="dxa"/>
          </w:tcPr>
          <w:p w14:paraId="1951012C">
            <w:pPr>
              <w:spacing w:after="0" w:line="240" w:lineRule="auto"/>
            </w:pPr>
            <w:r>
              <w:rPr>
                <w:sz w:val="18"/>
              </w:rPr>
              <w:t>联系人姓名</w:t>
            </w:r>
          </w:p>
        </w:tc>
      </w:tr>
      <w:tr w14:paraId="20F73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F0B6A7">
            <w:pPr>
              <w:spacing w:after="0" w:line="240" w:lineRule="auto"/>
            </w:pPr>
            <w:r>
              <w:rPr>
                <w:sz w:val="18"/>
              </w:rPr>
              <w:t>contact_phone</w:t>
            </w:r>
          </w:p>
        </w:tc>
        <w:tc>
          <w:tcPr>
            <w:tcW w:w="2160" w:type="dxa"/>
          </w:tcPr>
          <w:p w14:paraId="505CB5CC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0A50D32C">
            <w:pPr>
              <w:spacing w:after="0" w:line="240" w:lineRule="auto"/>
            </w:pPr>
          </w:p>
        </w:tc>
        <w:tc>
          <w:tcPr>
            <w:tcW w:w="2160" w:type="dxa"/>
          </w:tcPr>
          <w:p w14:paraId="1B1BA711">
            <w:pPr>
              <w:spacing w:after="0" w:line="240" w:lineRule="auto"/>
            </w:pPr>
            <w:r>
              <w:rPr>
                <w:sz w:val="18"/>
              </w:rPr>
              <w:t>联系电话（脱敏存储）</w:t>
            </w:r>
          </w:p>
        </w:tc>
      </w:tr>
      <w:tr w14:paraId="6A9FC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910A2B">
            <w:pPr>
              <w:spacing w:after="0" w:line="240" w:lineRule="auto"/>
            </w:pPr>
            <w:r>
              <w:rPr>
                <w:sz w:val="18"/>
              </w:rPr>
              <w:t>doc_obtain_deadline</w:t>
            </w:r>
          </w:p>
        </w:tc>
        <w:tc>
          <w:tcPr>
            <w:tcW w:w="2160" w:type="dxa"/>
          </w:tcPr>
          <w:p w14:paraId="71A0DBD3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78FE39A8">
            <w:pPr>
              <w:spacing w:after="0" w:line="240" w:lineRule="auto"/>
            </w:pPr>
          </w:p>
        </w:tc>
        <w:tc>
          <w:tcPr>
            <w:tcW w:w="2160" w:type="dxa"/>
          </w:tcPr>
          <w:p w14:paraId="773DEB26">
            <w:pPr>
              <w:spacing w:after="0" w:line="240" w:lineRule="auto"/>
            </w:pPr>
            <w:r>
              <w:rPr>
                <w:sz w:val="18"/>
              </w:rPr>
              <w:t>获取标书截止时间</w:t>
            </w:r>
          </w:p>
        </w:tc>
      </w:tr>
      <w:tr w14:paraId="3BE00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FCEAAE">
            <w:pPr>
              <w:spacing w:after="0" w:line="240" w:lineRule="auto"/>
            </w:pPr>
            <w:r>
              <w:rPr>
                <w:sz w:val="18"/>
              </w:rPr>
              <w:t>bid_deadline</w:t>
            </w:r>
          </w:p>
        </w:tc>
        <w:tc>
          <w:tcPr>
            <w:tcW w:w="2160" w:type="dxa"/>
          </w:tcPr>
          <w:p w14:paraId="239F158B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227D58FA">
            <w:pPr>
              <w:spacing w:after="0" w:line="240" w:lineRule="auto"/>
            </w:pPr>
          </w:p>
        </w:tc>
        <w:tc>
          <w:tcPr>
            <w:tcW w:w="2160" w:type="dxa"/>
          </w:tcPr>
          <w:p w14:paraId="6F39022B">
            <w:pPr>
              <w:spacing w:after="0" w:line="240" w:lineRule="auto"/>
            </w:pPr>
            <w:r>
              <w:rPr>
                <w:sz w:val="18"/>
              </w:rPr>
              <w:t>投标截止时间</w:t>
            </w:r>
          </w:p>
        </w:tc>
      </w:tr>
      <w:tr w14:paraId="432DE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08FC5C">
            <w:pPr>
              <w:spacing w:after="0" w:line="240" w:lineRule="auto"/>
            </w:pPr>
            <w:r>
              <w:rPr>
                <w:sz w:val="18"/>
              </w:rPr>
              <w:t>sign_deadline</w:t>
            </w:r>
          </w:p>
        </w:tc>
        <w:tc>
          <w:tcPr>
            <w:tcW w:w="2160" w:type="dxa"/>
          </w:tcPr>
          <w:p w14:paraId="098F0E19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495C930E">
            <w:pPr>
              <w:spacing w:after="0" w:line="240" w:lineRule="auto"/>
            </w:pPr>
          </w:p>
        </w:tc>
        <w:tc>
          <w:tcPr>
            <w:tcW w:w="2160" w:type="dxa"/>
          </w:tcPr>
          <w:p w14:paraId="2D2E43F6">
            <w:pPr>
              <w:spacing w:after="0" w:line="240" w:lineRule="auto"/>
            </w:pPr>
            <w:r>
              <w:rPr>
                <w:sz w:val="18"/>
              </w:rPr>
              <w:t>报名截止时间</w:t>
            </w:r>
          </w:p>
        </w:tc>
      </w:tr>
      <w:tr w14:paraId="4911B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398C11">
            <w:pPr>
              <w:spacing w:after="0" w:line="240" w:lineRule="auto"/>
            </w:pPr>
            <w:r>
              <w:rPr>
                <w:sz w:val="18"/>
              </w:rPr>
              <w:t>publish_time</w:t>
            </w:r>
          </w:p>
        </w:tc>
        <w:tc>
          <w:tcPr>
            <w:tcW w:w="2160" w:type="dxa"/>
          </w:tcPr>
          <w:p w14:paraId="2C193B97">
            <w:pPr>
              <w:spacing w:after="0" w:line="240" w:lineRule="auto"/>
            </w:pPr>
            <w:r>
              <w:rPr>
                <w:sz w:val="18"/>
              </w:rPr>
              <w:t>DATE</w:t>
            </w:r>
          </w:p>
        </w:tc>
        <w:tc>
          <w:tcPr>
            <w:tcW w:w="2160" w:type="dxa"/>
          </w:tcPr>
          <w:p w14:paraId="6F033F5C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435D3B0F">
            <w:pPr>
              <w:spacing w:after="0" w:line="240" w:lineRule="auto"/>
            </w:pPr>
            <w:r>
              <w:rPr>
                <w:sz w:val="18"/>
              </w:rPr>
              <w:t>发布时间</w:t>
            </w:r>
          </w:p>
        </w:tc>
      </w:tr>
      <w:tr w14:paraId="618BE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FD2BC4">
            <w:pPr>
              <w:spacing w:after="0" w:line="240" w:lineRule="auto"/>
            </w:pPr>
            <w:r>
              <w:rPr>
                <w:sz w:val="18"/>
              </w:rPr>
              <w:t>content</w:t>
            </w:r>
          </w:p>
        </w:tc>
        <w:tc>
          <w:tcPr>
            <w:tcW w:w="2160" w:type="dxa"/>
          </w:tcPr>
          <w:p w14:paraId="73B0FFD4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0BAF071A">
            <w:pPr>
              <w:spacing w:after="0" w:line="240" w:lineRule="auto"/>
            </w:pPr>
          </w:p>
        </w:tc>
        <w:tc>
          <w:tcPr>
            <w:tcW w:w="2160" w:type="dxa"/>
          </w:tcPr>
          <w:p w14:paraId="254035BA">
            <w:pPr>
              <w:spacing w:after="0" w:line="240" w:lineRule="auto"/>
            </w:pPr>
            <w:r>
              <w:rPr>
                <w:sz w:val="18"/>
              </w:rPr>
              <w:t>公告正文（VIP完整内容）</w:t>
            </w:r>
          </w:p>
        </w:tc>
      </w:tr>
      <w:tr w14:paraId="251A3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A8AE8B">
            <w:pPr>
              <w:spacing w:after="0" w:line="240" w:lineRule="auto"/>
            </w:pPr>
            <w:r>
              <w:rPr>
                <w:sz w:val="18"/>
              </w:rPr>
              <w:t>has_attachment</w:t>
            </w:r>
          </w:p>
        </w:tc>
        <w:tc>
          <w:tcPr>
            <w:tcW w:w="2160" w:type="dxa"/>
          </w:tcPr>
          <w:p w14:paraId="1995A9E4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160" w:type="dxa"/>
          </w:tcPr>
          <w:p w14:paraId="3031986A">
            <w:pPr>
              <w:spacing w:after="0" w:line="240" w:lineRule="auto"/>
            </w:pPr>
            <w:r>
              <w:rPr>
                <w:sz w:val="18"/>
              </w:rPr>
              <w:t>DEFAULT 0</w:t>
            </w:r>
          </w:p>
        </w:tc>
        <w:tc>
          <w:tcPr>
            <w:tcW w:w="2160" w:type="dxa"/>
          </w:tcPr>
          <w:p w14:paraId="20F2502A">
            <w:pPr>
              <w:spacing w:after="0" w:line="240" w:lineRule="auto"/>
            </w:pPr>
            <w:r>
              <w:rPr>
                <w:sz w:val="18"/>
              </w:rPr>
              <w:t>是否有附件：0-否，1-是</w:t>
            </w:r>
          </w:p>
        </w:tc>
      </w:tr>
      <w:tr w14:paraId="19AFF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63BE9A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2160" w:type="dxa"/>
          </w:tcPr>
          <w:p w14:paraId="10343F4F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160" w:type="dxa"/>
          </w:tcPr>
          <w:p w14:paraId="6AD084B0">
            <w:pPr>
              <w:spacing w:after="0" w:line="240" w:lineRule="auto"/>
            </w:pPr>
            <w:r>
              <w:rPr>
                <w:sz w:val="18"/>
              </w:rPr>
              <w:t>DEFAULT 1</w:t>
            </w:r>
          </w:p>
        </w:tc>
        <w:tc>
          <w:tcPr>
            <w:tcW w:w="2160" w:type="dxa"/>
          </w:tcPr>
          <w:p w14:paraId="4BD8AE02">
            <w:pPr>
              <w:spacing w:after="0" w:line="240" w:lineRule="auto"/>
            </w:pPr>
            <w:r>
              <w:rPr>
                <w:sz w:val="18"/>
              </w:rPr>
              <w:t>状态：0-下架，1-正常</w:t>
            </w:r>
          </w:p>
        </w:tc>
      </w:tr>
      <w:tr w14:paraId="476B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4D7F15">
            <w:pPr>
              <w:spacing w:after="0" w:line="240" w:lineRule="auto"/>
            </w:pPr>
            <w:r>
              <w:rPr>
                <w:sz w:val="18"/>
              </w:rPr>
              <w:t>view_count</w:t>
            </w:r>
          </w:p>
        </w:tc>
        <w:tc>
          <w:tcPr>
            <w:tcW w:w="2160" w:type="dxa"/>
          </w:tcPr>
          <w:p w14:paraId="67FDAC24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160" w:type="dxa"/>
          </w:tcPr>
          <w:p w14:paraId="2B6F561F">
            <w:pPr>
              <w:spacing w:after="0" w:line="240" w:lineRule="auto"/>
            </w:pPr>
            <w:r>
              <w:rPr>
                <w:sz w:val="18"/>
              </w:rPr>
              <w:t>DEFAULT 0</w:t>
            </w:r>
          </w:p>
        </w:tc>
        <w:tc>
          <w:tcPr>
            <w:tcW w:w="2160" w:type="dxa"/>
          </w:tcPr>
          <w:p w14:paraId="1AB49D8B">
            <w:pPr>
              <w:spacing w:after="0" w:line="240" w:lineRule="auto"/>
            </w:pPr>
            <w:r>
              <w:rPr>
                <w:sz w:val="18"/>
              </w:rPr>
              <w:t>浏览次数</w:t>
            </w:r>
          </w:p>
        </w:tc>
      </w:tr>
      <w:tr w14:paraId="2E40B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38A8D25">
            <w:pPr>
              <w:spacing w:after="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2160" w:type="dxa"/>
          </w:tcPr>
          <w:p w14:paraId="7E47FE67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20ED5607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08A7FBBB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76F8D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E6EFA8">
            <w:pPr>
              <w:spacing w:after="0" w:line="240" w:lineRule="auto"/>
            </w:pPr>
            <w:r>
              <w:rPr>
                <w:sz w:val="18"/>
              </w:rPr>
              <w:t>updated_at</w:t>
            </w:r>
          </w:p>
        </w:tc>
        <w:tc>
          <w:tcPr>
            <w:tcW w:w="2160" w:type="dxa"/>
          </w:tcPr>
          <w:p w14:paraId="6A64D83C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051EC324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1A606829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2F1152C9"/>
    <w:p w14:paraId="45AD9D80">
      <w:r>
        <w:br w:type="page"/>
      </w:r>
    </w:p>
    <w:p w14:paraId="6D10EA71">
      <w:pPr>
        <w:pStyle w:val="3"/>
      </w:pPr>
      <w:r>
        <w:rPr>
          <w:rFonts w:ascii="微软雅黑" w:hAnsi="微软雅黑" w:eastAsia="微软雅黑"/>
        </w:rPr>
        <w:t>二、企业表（enterprise）</w:t>
      </w:r>
    </w:p>
    <w:p w14:paraId="0FF2ADCA">
      <w:r>
        <w:t>对应业务页面：招标单位、中标单位、企业详情页。该表存储所有参与招投标的企业信息，包括招标单位、中标单位、代理机构。</w:t>
      </w:r>
    </w:p>
    <w:p w14:paraId="23CEBBFB">
      <w:pPr>
        <w:pStyle w:val="4"/>
      </w:pPr>
      <w:r>
        <w:rPr>
          <w:rFonts w:ascii="微软雅黑" w:hAnsi="微软雅黑" w:eastAsia="微软雅黑"/>
        </w:rPr>
        <w:t>2.1 对应截图 - 招标单位列表页</w:t>
      </w:r>
    </w:p>
    <w:p w14:paraId="5796BDC5">
      <w:pPr>
        <w:jc w:val="center"/>
      </w:pPr>
      <w:r>
        <w:drawing>
          <wp:inline distT="0" distB="0" distL="114300" distR="114300">
            <wp:extent cx="5486400" cy="411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21BB">
      <w:pPr>
        <w:pStyle w:val="4"/>
      </w:pPr>
      <w:r>
        <w:rPr>
          <w:rFonts w:ascii="微软雅黑" w:hAnsi="微软雅黑" w:eastAsia="微软雅黑"/>
        </w:rPr>
        <w:t>2.2 对应截图 - 招标单位详情页</w:t>
      </w:r>
    </w:p>
    <w:p w14:paraId="5BCA4ED7">
      <w:pPr>
        <w:jc w:val="center"/>
      </w:pPr>
      <w:r>
        <w:drawing>
          <wp:inline distT="0" distB="0" distL="114300" distR="114300">
            <wp:extent cx="5486400" cy="411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623C">
      <w:pPr>
        <w:pStyle w:val="4"/>
      </w:pPr>
      <w:r>
        <w:rPr>
          <w:rFonts w:ascii="微软雅黑" w:hAnsi="微软雅黑" w:eastAsia="微软雅黑"/>
        </w:rPr>
        <w:t>2.3 对应截图 - 中标单位列表页</w:t>
      </w:r>
    </w:p>
    <w:p w14:paraId="3B09B04D">
      <w:pPr>
        <w:jc w:val="center"/>
      </w:pPr>
      <w:r>
        <w:drawing>
          <wp:inline distT="0" distB="0" distL="114300" distR="114300">
            <wp:extent cx="5486400" cy="411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E98A">
      <w:pPr>
        <w:pStyle w:val="4"/>
      </w:pPr>
      <w:r>
        <w:rPr>
          <w:rFonts w:ascii="微软雅黑" w:hAnsi="微软雅黑" w:eastAsia="微软雅黑"/>
        </w:rPr>
        <w:t>2.4 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C6FC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21A931">
            <w:pPr>
              <w:spacing w:after="0" w:line="240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w="2160" w:type="dxa"/>
          </w:tcPr>
          <w:p w14:paraId="33D16AF1">
            <w:pPr>
              <w:spacing w:after="0" w:line="240" w:lineRule="auto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160" w:type="dxa"/>
          </w:tcPr>
          <w:p w14:paraId="6B90DD28">
            <w:pPr>
              <w:spacing w:after="0" w:line="240" w:lineRule="auto"/>
            </w:pPr>
            <w:r>
              <w:rPr>
                <w:b/>
                <w:sz w:val="18"/>
              </w:rPr>
              <w:t>主键/非空</w:t>
            </w:r>
          </w:p>
        </w:tc>
        <w:tc>
          <w:tcPr>
            <w:tcW w:w="2160" w:type="dxa"/>
          </w:tcPr>
          <w:p w14:paraId="319D38E3">
            <w:pPr>
              <w:spacing w:after="0" w:line="240" w:lineRule="auto"/>
            </w:pPr>
            <w:r>
              <w:rPr>
                <w:b/>
                <w:sz w:val="18"/>
              </w:rPr>
              <w:t>注释（中文含义）</w:t>
            </w:r>
          </w:p>
        </w:tc>
      </w:tr>
      <w:tr w14:paraId="29648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50F091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0BB4AFC2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694F0EAC">
            <w:pPr>
              <w:spacing w:after="0" w:line="240" w:lineRule="auto"/>
            </w:pPr>
            <w:r>
              <w:rPr>
                <w:sz w:val="18"/>
              </w:rPr>
              <w:t>PK, NOT NULL</w:t>
            </w:r>
          </w:p>
        </w:tc>
        <w:tc>
          <w:tcPr>
            <w:tcW w:w="2160" w:type="dxa"/>
          </w:tcPr>
          <w:p w14:paraId="23E62F26">
            <w:pPr>
              <w:spacing w:after="0" w:line="240" w:lineRule="auto"/>
            </w:pPr>
            <w:r>
              <w:rPr>
                <w:sz w:val="18"/>
              </w:rPr>
              <w:t>企业ID</w:t>
            </w:r>
          </w:p>
        </w:tc>
      </w:tr>
      <w:tr w14:paraId="1621D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652253">
            <w:pPr>
              <w:spacing w:after="0" w:line="240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2160" w:type="dxa"/>
          </w:tcPr>
          <w:p w14:paraId="432B6280">
            <w:pPr>
              <w:spacing w:after="0" w:line="240" w:lineRule="auto"/>
            </w:pPr>
            <w:r>
              <w:rPr>
                <w:sz w:val="18"/>
              </w:rPr>
              <w:t>VARCHAR(256)</w:t>
            </w:r>
          </w:p>
        </w:tc>
        <w:tc>
          <w:tcPr>
            <w:tcW w:w="2160" w:type="dxa"/>
          </w:tcPr>
          <w:p w14:paraId="26EF23FD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62D4B44A">
            <w:pPr>
              <w:spacing w:after="0" w:line="240" w:lineRule="auto"/>
            </w:pPr>
            <w:r>
              <w:rPr>
                <w:sz w:val="18"/>
              </w:rPr>
              <w:t>企业名称</w:t>
            </w:r>
          </w:p>
        </w:tc>
      </w:tr>
      <w:tr w14:paraId="57EFA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BE4EE4">
            <w:pPr>
              <w:spacing w:after="0" w:line="240" w:lineRule="auto"/>
            </w:pPr>
            <w:r>
              <w:rPr>
                <w:sz w:val="18"/>
              </w:rPr>
              <w:t>logo</w:t>
            </w:r>
          </w:p>
        </w:tc>
        <w:tc>
          <w:tcPr>
            <w:tcW w:w="2160" w:type="dxa"/>
          </w:tcPr>
          <w:p w14:paraId="58FCE25B">
            <w:pPr>
              <w:spacing w:after="0" w:line="240" w:lineRule="auto"/>
            </w:pPr>
            <w:r>
              <w:rPr>
                <w:sz w:val="18"/>
              </w:rPr>
              <w:t>VARCHAR(256)</w:t>
            </w:r>
          </w:p>
        </w:tc>
        <w:tc>
          <w:tcPr>
            <w:tcW w:w="2160" w:type="dxa"/>
          </w:tcPr>
          <w:p w14:paraId="3385FA6A">
            <w:pPr>
              <w:spacing w:after="0" w:line="240" w:lineRule="auto"/>
            </w:pPr>
          </w:p>
        </w:tc>
        <w:tc>
          <w:tcPr>
            <w:tcW w:w="2160" w:type="dxa"/>
          </w:tcPr>
          <w:p w14:paraId="4EC1C4A2">
            <w:pPr>
              <w:spacing w:after="0" w:line="240" w:lineRule="auto"/>
            </w:pPr>
            <w:r>
              <w:rPr>
                <w:sz w:val="18"/>
              </w:rPr>
              <w:t>企业Logo URL</w:t>
            </w:r>
          </w:p>
        </w:tc>
      </w:tr>
      <w:tr w14:paraId="7903F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10B0053">
            <w:pPr>
              <w:spacing w:after="0" w:line="240" w:lineRule="auto"/>
            </w:pPr>
            <w:r>
              <w:rPr>
                <w:sz w:val="18"/>
              </w:rPr>
              <w:t>legal_person</w:t>
            </w:r>
          </w:p>
        </w:tc>
        <w:tc>
          <w:tcPr>
            <w:tcW w:w="2160" w:type="dxa"/>
          </w:tcPr>
          <w:p w14:paraId="727D6C92">
            <w:pPr>
              <w:spacing w:after="0" w:line="240" w:lineRule="auto"/>
            </w:pPr>
            <w:r>
              <w:rPr>
                <w:sz w:val="18"/>
              </w:rPr>
              <w:t>VARCHAR(64)</w:t>
            </w:r>
          </w:p>
        </w:tc>
        <w:tc>
          <w:tcPr>
            <w:tcW w:w="2160" w:type="dxa"/>
          </w:tcPr>
          <w:p w14:paraId="33C9FAF0">
            <w:pPr>
              <w:spacing w:after="0" w:line="240" w:lineRule="auto"/>
            </w:pPr>
          </w:p>
        </w:tc>
        <w:tc>
          <w:tcPr>
            <w:tcW w:w="2160" w:type="dxa"/>
          </w:tcPr>
          <w:p w14:paraId="22A34E39">
            <w:pPr>
              <w:spacing w:after="0" w:line="240" w:lineRule="auto"/>
            </w:pPr>
            <w:r>
              <w:rPr>
                <w:sz w:val="18"/>
              </w:rPr>
              <w:t>法定代表人</w:t>
            </w:r>
          </w:p>
        </w:tc>
      </w:tr>
      <w:tr w14:paraId="7DC74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593237">
            <w:pPr>
              <w:spacing w:after="0" w:line="240" w:lineRule="auto"/>
            </w:pPr>
            <w:r>
              <w:rPr>
                <w:sz w:val="18"/>
              </w:rPr>
              <w:t>registered_capital</w:t>
            </w:r>
          </w:p>
        </w:tc>
        <w:tc>
          <w:tcPr>
            <w:tcW w:w="2160" w:type="dxa"/>
          </w:tcPr>
          <w:p w14:paraId="24A3CDAF">
            <w:pPr>
              <w:spacing w:after="0" w:line="240" w:lineRule="auto"/>
            </w:pPr>
            <w:r>
              <w:rPr>
                <w:sz w:val="18"/>
              </w:rPr>
              <w:t>DECIMAL(18,2)</w:t>
            </w:r>
          </w:p>
        </w:tc>
        <w:tc>
          <w:tcPr>
            <w:tcW w:w="2160" w:type="dxa"/>
          </w:tcPr>
          <w:p w14:paraId="5E34B2B1">
            <w:pPr>
              <w:spacing w:after="0" w:line="240" w:lineRule="auto"/>
            </w:pPr>
          </w:p>
        </w:tc>
        <w:tc>
          <w:tcPr>
            <w:tcW w:w="2160" w:type="dxa"/>
          </w:tcPr>
          <w:p w14:paraId="4163A06D">
            <w:pPr>
              <w:spacing w:after="0" w:line="240" w:lineRule="auto"/>
            </w:pPr>
            <w:r>
              <w:rPr>
                <w:sz w:val="18"/>
              </w:rPr>
              <w:t>注册资本（万元）</w:t>
            </w:r>
          </w:p>
        </w:tc>
      </w:tr>
      <w:tr w14:paraId="065F7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588A083">
            <w:pPr>
              <w:spacing w:after="0" w:line="240" w:lineRule="auto"/>
            </w:pPr>
            <w:r>
              <w:rPr>
                <w:sz w:val="18"/>
              </w:rPr>
              <w:t>established_date</w:t>
            </w:r>
          </w:p>
        </w:tc>
        <w:tc>
          <w:tcPr>
            <w:tcW w:w="2160" w:type="dxa"/>
          </w:tcPr>
          <w:p w14:paraId="0930BC20">
            <w:pPr>
              <w:spacing w:after="0" w:line="240" w:lineRule="auto"/>
            </w:pPr>
            <w:r>
              <w:rPr>
                <w:sz w:val="18"/>
              </w:rPr>
              <w:t>DATE</w:t>
            </w:r>
          </w:p>
        </w:tc>
        <w:tc>
          <w:tcPr>
            <w:tcW w:w="2160" w:type="dxa"/>
          </w:tcPr>
          <w:p w14:paraId="292BA5CF">
            <w:pPr>
              <w:spacing w:after="0" w:line="240" w:lineRule="auto"/>
            </w:pPr>
          </w:p>
        </w:tc>
        <w:tc>
          <w:tcPr>
            <w:tcW w:w="2160" w:type="dxa"/>
          </w:tcPr>
          <w:p w14:paraId="17F0BB99">
            <w:pPr>
              <w:spacing w:after="0" w:line="240" w:lineRule="auto"/>
            </w:pPr>
            <w:r>
              <w:rPr>
                <w:sz w:val="18"/>
              </w:rPr>
              <w:t>成立日期</w:t>
            </w:r>
          </w:p>
        </w:tc>
      </w:tr>
      <w:tr w14:paraId="1764D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017B64">
            <w:pPr>
              <w:spacing w:after="0" w:line="240" w:lineRule="auto"/>
            </w:pPr>
            <w:r>
              <w:rPr>
                <w:sz w:val="18"/>
              </w:rPr>
              <w:t>email</w:t>
            </w:r>
          </w:p>
        </w:tc>
        <w:tc>
          <w:tcPr>
            <w:tcW w:w="2160" w:type="dxa"/>
          </w:tcPr>
          <w:p w14:paraId="43923E06">
            <w:pPr>
              <w:spacing w:after="0" w:line="240" w:lineRule="auto"/>
            </w:pPr>
            <w:r>
              <w:rPr>
                <w:sz w:val="18"/>
              </w:rPr>
              <w:t>VARCHAR(128)</w:t>
            </w:r>
          </w:p>
        </w:tc>
        <w:tc>
          <w:tcPr>
            <w:tcW w:w="2160" w:type="dxa"/>
          </w:tcPr>
          <w:p w14:paraId="76EABA8D">
            <w:pPr>
              <w:spacing w:after="0" w:line="240" w:lineRule="auto"/>
            </w:pPr>
          </w:p>
        </w:tc>
        <w:tc>
          <w:tcPr>
            <w:tcW w:w="2160" w:type="dxa"/>
          </w:tcPr>
          <w:p w14:paraId="579883C5">
            <w:pPr>
              <w:spacing w:after="0" w:line="240" w:lineRule="auto"/>
            </w:pPr>
            <w:r>
              <w:rPr>
                <w:sz w:val="18"/>
              </w:rPr>
              <w:t>企业邮箱</w:t>
            </w:r>
          </w:p>
        </w:tc>
      </w:tr>
      <w:tr w14:paraId="024CB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16FB7C">
            <w:pPr>
              <w:spacing w:after="0" w:line="240" w:lineRule="auto"/>
            </w:pPr>
            <w:r>
              <w:rPr>
                <w:sz w:val="18"/>
              </w:rPr>
              <w:t>address</w:t>
            </w:r>
          </w:p>
        </w:tc>
        <w:tc>
          <w:tcPr>
            <w:tcW w:w="2160" w:type="dxa"/>
          </w:tcPr>
          <w:p w14:paraId="608A0FCE">
            <w:pPr>
              <w:spacing w:after="0" w:line="240" w:lineRule="auto"/>
            </w:pPr>
            <w:r>
              <w:rPr>
                <w:sz w:val="18"/>
              </w:rPr>
              <w:t>VARCHAR(512)</w:t>
            </w:r>
          </w:p>
        </w:tc>
        <w:tc>
          <w:tcPr>
            <w:tcW w:w="2160" w:type="dxa"/>
          </w:tcPr>
          <w:p w14:paraId="5E0D9268">
            <w:pPr>
              <w:spacing w:after="0" w:line="240" w:lineRule="auto"/>
            </w:pPr>
          </w:p>
        </w:tc>
        <w:tc>
          <w:tcPr>
            <w:tcW w:w="2160" w:type="dxa"/>
          </w:tcPr>
          <w:p w14:paraId="68E590FC">
            <w:pPr>
              <w:spacing w:after="0" w:line="240" w:lineRule="auto"/>
            </w:pPr>
            <w:r>
              <w:rPr>
                <w:sz w:val="18"/>
              </w:rPr>
              <w:t>企业地址</w:t>
            </w:r>
          </w:p>
        </w:tc>
      </w:tr>
      <w:tr w14:paraId="2878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7A064F">
            <w:pPr>
              <w:spacing w:after="0" w:line="240" w:lineRule="auto"/>
            </w:pPr>
            <w:r>
              <w:rPr>
                <w:sz w:val="18"/>
              </w:rPr>
              <w:t>province</w:t>
            </w:r>
          </w:p>
        </w:tc>
        <w:tc>
          <w:tcPr>
            <w:tcW w:w="2160" w:type="dxa"/>
          </w:tcPr>
          <w:p w14:paraId="79876A36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0776D01C">
            <w:pPr>
              <w:spacing w:after="0" w:line="240" w:lineRule="auto"/>
            </w:pPr>
          </w:p>
        </w:tc>
        <w:tc>
          <w:tcPr>
            <w:tcW w:w="2160" w:type="dxa"/>
          </w:tcPr>
          <w:p w14:paraId="64E50A3B">
            <w:pPr>
              <w:spacing w:after="0" w:line="240" w:lineRule="auto"/>
            </w:pPr>
            <w:r>
              <w:rPr>
                <w:sz w:val="18"/>
              </w:rPr>
              <w:t>省份</w:t>
            </w:r>
          </w:p>
        </w:tc>
      </w:tr>
      <w:tr w14:paraId="6F183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ACA015">
            <w:pPr>
              <w:spacing w:after="0" w:line="240" w:lineRule="auto"/>
            </w:pPr>
            <w:r>
              <w:rPr>
                <w:sz w:val="18"/>
              </w:rPr>
              <w:t>city</w:t>
            </w:r>
          </w:p>
        </w:tc>
        <w:tc>
          <w:tcPr>
            <w:tcW w:w="2160" w:type="dxa"/>
          </w:tcPr>
          <w:p w14:paraId="7111F485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50FE9308">
            <w:pPr>
              <w:spacing w:after="0" w:line="240" w:lineRule="auto"/>
            </w:pPr>
          </w:p>
        </w:tc>
        <w:tc>
          <w:tcPr>
            <w:tcW w:w="2160" w:type="dxa"/>
          </w:tcPr>
          <w:p w14:paraId="0AD10A0E">
            <w:pPr>
              <w:spacing w:after="0" w:line="240" w:lineRule="auto"/>
            </w:pPr>
            <w:r>
              <w:rPr>
                <w:sz w:val="18"/>
              </w:rPr>
              <w:t>城市</w:t>
            </w:r>
          </w:p>
        </w:tc>
      </w:tr>
      <w:tr w14:paraId="0C2BD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7913F3">
            <w:pPr>
              <w:spacing w:after="0" w:line="240" w:lineRule="auto"/>
            </w:pPr>
            <w:r>
              <w:rPr>
                <w:sz w:val="18"/>
              </w:rPr>
              <w:t>company_type</w:t>
            </w:r>
          </w:p>
        </w:tc>
        <w:tc>
          <w:tcPr>
            <w:tcW w:w="2160" w:type="dxa"/>
          </w:tcPr>
          <w:p w14:paraId="4608947A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169B4EFD">
            <w:pPr>
              <w:spacing w:after="0" w:line="240" w:lineRule="auto"/>
            </w:pPr>
          </w:p>
        </w:tc>
        <w:tc>
          <w:tcPr>
            <w:tcW w:w="2160" w:type="dxa"/>
          </w:tcPr>
          <w:p w14:paraId="39F59385">
            <w:pPr>
              <w:spacing w:after="0" w:line="240" w:lineRule="auto"/>
            </w:pPr>
            <w:r>
              <w:rPr>
                <w:sz w:val="18"/>
              </w:rPr>
              <w:t>公司类型：国有企业/政府及事业单位/通信运营商/军队/银行/证券/保险/医院/学校</w:t>
            </w:r>
          </w:p>
        </w:tc>
      </w:tr>
      <w:tr w14:paraId="41CAC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0C45C8">
            <w:pPr>
              <w:spacing w:after="0" w:line="240" w:lineRule="auto"/>
            </w:pPr>
            <w:r>
              <w:rPr>
                <w:sz w:val="18"/>
              </w:rPr>
              <w:t>role_tags</w:t>
            </w:r>
          </w:p>
        </w:tc>
        <w:tc>
          <w:tcPr>
            <w:tcW w:w="2160" w:type="dxa"/>
          </w:tcPr>
          <w:p w14:paraId="46208B03">
            <w:pPr>
              <w:spacing w:after="0" w:line="240" w:lineRule="auto"/>
            </w:pPr>
            <w:r>
              <w:rPr>
                <w:sz w:val="18"/>
              </w:rPr>
              <w:t>VARCHAR(128)</w:t>
            </w:r>
          </w:p>
        </w:tc>
        <w:tc>
          <w:tcPr>
            <w:tcW w:w="2160" w:type="dxa"/>
          </w:tcPr>
          <w:p w14:paraId="363ECDC6">
            <w:pPr>
              <w:spacing w:after="0" w:line="240" w:lineRule="auto"/>
            </w:pPr>
          </w:p>
        </w:tc>
        <w:tc>
          <w:tcPr>
            <w:tcW w:w="2160" w:type="dxa"/>
          </w:tcPr>
          <w:p w14:paraId="02CA49F9">
            <w:pPr>
              <w:spacing w:after="0" w:line="240" w:lineRule="auto"/>
            </w:pPr>
            <w:r>
              <w:rPr>
                <w:sz w:val="18"/>
              </w:rPr>
              <w:t>角色标签：业主/中标单位/代理机构（逗号分隔）</w:t>
            </w:r>
          </w:p>
        </w:tc>
      </w:tr>
      <w:tr w14:paraId="047C8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785DBB">
            <w:pPr>
              <w:spacing w:after="0" w:line="240" w:lineRule="auto"/>
            </w:pPr>
            <w:r>
              <w:rPr>
                <w:sz w:val="18"/>
              </w:rPr>
              <w:t>bid_total_count</w:t>
            </w:r>
          </w:p>
        </w:tc>
        <w:tc>
          <w:tcPr>
            <w:tcW w:w="2160" w:type="dxa"/>
          </w:tcPr>
          <w:p w14:paraId="0DBDFB4C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160" w:type="dxa"/>
          </w:tcPr>
          <w:p w14:paraId="1FB5DCBE">
            <w:pPr>
              <w:spacing w:after="0" w:line="240" w:lineRule="auto"/>
            </w:pPr>
            <w:r>
              <w:rPr>
                <w:sz w:val="18"/>
              </w:rPr>
              <w:t>DEFAULT 0</w:t>
            </w:r>
          </w:p>
        </w:tc>
        <w:tc>
          <w:tcPr>
            <w:tcW w:w="2160" w:type="dxa"/>
          </w:tcPr>
          <w:p w14:paraId="1EC47532">
            <w:pPr>
              <w:spacing w:after="0" w:line="240" w:lineRule="auto"/>
            </w:pPr>
            <w:r>
              <w:rPr>
                <w:sz w:val="18"/>
              </w:rPr>
              <w:t>招投标总数</w:t>
            </w:r>
          </w:p>
        </w:tc>
      </w:tr>
      <w:tr w14:paraId="34379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C4D1D94">
            <w:pPr>
              <w:spacing w:after="0" w:line="240" w:lineRule="auto"/>
            </w:pPr>
            <w:r>
              <w:rPr>
                <w:sz w:val="18"/>
              </w:rPr>
              <w:t>bid_total_amount</w:t>
            </w:r>
          </w:p>
        </w:tc>
        <w:tc>
          <w:tcPr>
            <w:tcW w:w="2160" w:type="dxa"/>
          </w:tcPr>
          <w:p w14:paraId="42FA3120">
            <w:pPr>
              <w:spacing w:after="0" w:line="240" w:lineRule="auto"/>
            </w:pPr>
            <w:r>
              <w:rPr>
                <w:sz w:val="18"/>
              </w:rPr>
              <w:t>DECIMAL(18,2)</w:t>
            </w:r>
          </w:p>
        </w:tc>
        <w:tc>
          <w:tcPr>
            <w:tcW w:w="2160" w:type="dxa"/>
          </w:tcPr>
          <w:p w14:paraId="45BB0ACA">
            <w:pPr>
              <w:spacing w:after="0" w:line="240" w:lineRule="auto"/>
            </w:pPr>
            <w:r>
              <w:rPr>
                <w:sz w:val="18"/>
              </w:rPr>
              <w:t>DEFAULT 0</w:t>
            </w:r>
          </w:p>
        </w:tc>
        <w:tc>
          <w:tcPr>
            <w:tcW w:w="2160" w:type="dxa"/>
          </w:tcPr>
          <w:p w14:paraId="75475752">
            <w:pPr>
              <w:spacing w:after="0" w:line="240" w:lineRule="auto"/>
            </w:pPr>
            <w:r>
              <w:rPr>
                <w:sz w:val="18"/>
              </w:rPr>
              <w:t>采招总金额（万元）</w:t>
            </w:r>
          </w:p>
        </w:tc>
      </w:tr>
      <w:tr w14:paraId="45DF8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95F998">
            <w:pPr>
              <w:spacing w:after="0" w:line="240" w:lineRule="auto"/>
            </w:pPr>
            <w:r>
              <w:rPr>
                <w:sz w:val="18"/>
              </w:rPr>
              <w:t>win_total_count</w:t>
            </w:r>
          </w:p>
        </w:tc>
        <w:tc>
          <w:tcPr>
            <w:tcW w:w="2160" w:type="dxa"/>
          </w:tcPr>
          <w:p w14:paraId="202DE596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160" w:type="dxa"/>
          </w:tcPr>
          <w:p w14:paraId="323631AC">
            <w:pPr>
              <w:spacing w:after="0" w:line="240" w:lineRule="auto"/>
            </w:pPr>
            <w:r>
              <w:rPr>
                <w:sz w:val="18"/>
              </w:rPr>
              <w:t>DEFAULT 0</w:t>
            </w:r>
          </w:p>
        </w:tc>
        <w:tc>
          <w:tcPr>
            <w:tcW w:w="2160" w:type="dxa"/>
          </w:tcPr>
          <w:p w14:paraId="6E658E7E">
            <w:pPr>
              <w:spacing w:after="0" w:line="240" w:lineRule="auto"/>
            </w:pPr>
            <w:r>
              <w:rPr>
                <w:sz w:val="18"/>
              </w:rPr>
              <w:t>中标总次数</w:t>
            </w:r>
          </w:p>
        </w:tc>
      </w:tr>
      <w:tr w14:paraId="132A7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A078D5">
            <w:pPr>
              <w:spacing w:after="0" w:line="240" w:lineRule="auto"/>
            </w:pPr>
            <w:r>
              <w:rPr>
                <w:sz w:val="18"/>
              </w:rPr>
              <w:t>win_total_amount</w:t>
            </w:r>
          </w:p>
        </w:tc>
        <w:tc>
          <w:tcPr>
            <w:tcW w:w="2160" w:type="dxa"/>
          </w:tcPr>
          <w:p w14:paraId="683E11FE">
            <w:pPr>
              <w:spacing w:after="0" w:line="240" w:lineRule="auto"/>
            </w:pPr>
            <w:r>
              <w:rPr>
                <w:sz w:val="18"/>
              </w:rPr>
              <w:t>DECIMAL(18,2)</w:t>
            </w:r>
          </w:p>
        </w:tc>
        <w:tc>
          <w:tcPr>
            <w:tcW w:w="2160" w:type="dxa"/>
          </w:tcPr>
          <w:p w14:paraId="17B0D43C">
            <w:pPr>
              <w:spacing w:after="0" w:line="240" w:lineRule="auto"/>
            </w:pPr>
            <w:r>
              <w:rPr>
                <w:sz w:val="18"/>
              </w:rPr>
              <w:t>DEFAULT 0</w:t>
            </w:r>
          </w:p>
        </w:tc>
        <w:tc>
          <w:tcPr>
            <w:tcW w:w="2160" w:type="dxa"/>
          </w:tcPr>
          <w:p w14:paraId="4E50AFD4">
            <w:pPr>
              <w:spacing w:after="0" w:line="240" w:lineRule="auto"/>
            </w:pPr>
            <w:r>
              <w:rPr>
                <w:sz w:val="18"/>
              </w:rPr>
              <w:t>中标总金额（万元）</w:t>
            </w:r>
          </w:p>
        </w:tc>
      </w:tr>
      <w:tr w14:paraId="2725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B01C5F">
            <w:pPr>
              <w:spacing w:after="0" w:line="240" w:lineRule="auto"/>
            </w:pPr>
            <w:r>
              <w:rPr>
                <w:sz w:val="18"/>
              </w:rPr>
              <w:t>contact_count</w:t>
            </w:r>
          </w:p>
        </w:tc>
        <w:tc>
          <w:tcPr>
            <w:tcW w:w="2160" w:type="dxa"/>
          </w:tcPr>
          <w:p w14:paraId="62F61B75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160" w:type="dxa"/>
          </w:tcPr>
          <w:p w14:paraId="6780EB3C">
            <w:pPr>
              <w:spacing w:after="0" w:line="240" w:lineRule="auto"/>
            </w:pPr>
            <w:r>
              <w:rPr>
                <w:sz w:val="18"/>
              </w:rPr>
              <w:t>DEFAULT 0</w:t>
            </w:r>
          </w:p>
        </w:tc>
        <w:tc>
          <w:tcPr>
            <w:tcW w:w="2160" w:type="dxa"/>
          </w:tcPr>
          <w:p w14:paraId="209D1E4E">
            <w:pPr>
              <w:spacing w:after="0" w:line="240" w:lineRule="auto"/>
            </w:pPr>
            <w:r>
              <w:rPr>
                <w:sz w:val="18"/>
              </w:rPr>
              <w:t>联系人数量</w:t>
            </w:r>
          </w:p>
        </w:tc>
      </w:tr>
      <w:tr w14:paraId="4DB73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C1755D">
            <w:pPr>
              <w:spacing w:after="0" w:line="240" w:lineRule="auto"/>
            </w:pPr>
            <w:r>
              <w:rPr>
                <w:sz w:val="18"/>
              </w:rPr>
              <w:t>industry</w:t>
            </w:r>
          </w:p>
        </w:tc>
        <w:tc>
          <w:tcPr>
            <w:tcW w:w="2160" w:type="dxa"/>
          </w:tcPr>
          <w:p w14:paraId="018E7F43">
            <w:pPr>
              <w:spacing w:after="0" w:line="240" w:lineRule="auto"/>
            </w:pPr>
            <w:r>
              <w:rPr>
                <w:sz w:val="18"/>
              </w:rPr>
              <w:t>VARCHAR(64)</w:t>
            </w:r>
          </w:p>
        </w:tc>
        <w:tc>
          <w:tcPr>
            <w:tcW w:w="2160" w:type="dxa"/>
          </w:tcPr>
          <w:p w14:paraId="784D806A">
            <w:pPr>
              <w:spacing w:after="0" w:line="240" w:lineRule="auto"/>
            </w:pPr>
          </w:p>
        </w:tc>
        <w:tc>
          <w:tcPr>
            <w:tcW w:w="2160" w:type="dxa"/>
          </w:tcPr>
          <w:p w14:paraId="6034CF60">
            <w:pPr>
              <w:spacing w:after="0" w:line="240" w:lineRule="auto"/>
            </w:pPr>
            <w:r>
              <w:rPr>
                <w:sz w:val="18"/>
              </w:rPr>
              <w:t>所属行业</w:t>
            </w:r>
          </w:p>
        </w:tc>
      </w:tr>
      <w:tr w14:paraId="3AA3F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D8790A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2160" w:type="dxa"/>
          </w:tcPr>
          <w:p w14:paraId="5D4628AA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160" w:type="dxa"/>
          </w:tcPr>
          <w:p w14:paraId="0F92636F">
            <w:pPr>
              <w:spacing w:after="0" w:line="240" w:lineRule="auto"/>
            </w:pPr>
            <w:r>
              <w:rPr>
                <w:sz w:val="18"/>
              </w:rPr>
              <w:t>DEFAULT 1</w:t>
            </w:r>
          </w:p>
        </w:tc>
        <w:tc>
          <w:tcPr>
            <w:tcW w:w="2160" w:type="dxa"/>
          </w:tcPr>
          <w:p w14:paraId="0BE900B4">
            <w:pPr>
              <w:spacing w:after="0" w:line="240" w:lineRule="auto"/>
            </w:pPr>
            <w:r>
              <w:rPr>
                <w:sz w:val="18"/>
              </w:rPr>
              <w:t>状态</w:t>
            </w:r>
          </w:p>
        </w:tc>
      </w:tr>
      <w:tr w14:paraId="4F206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2EDC9E">
            <w:pPr>
              <w:spacing w:after="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2160" w:type="dxa"/>
          </w:tcPr>
          <w:p w14:paraId="12EA151D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5900B794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47D15DB7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7FD6E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CA1F70">
            <w:pPr>
              <w:spacing w:after="0" w:line="240" w:lineRule="auto"/>
            </w:pPr>
            <w:r>
              <w:rPr>
                <w:sz w:val="18"/>
              </w:rPr>
              <w:t>updated_at</w:t>
            </w:r>
          </w:p>
        </w:tc>
        <w:tc>
          <w:tcPr>
            <w:tcW w:w="2160" w:type="dxa"/>
          </w:tcPr>
          <w:p w14:paraId="0CCB5495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34437D25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7DBFF4D1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331DA9D2"/>
    <w:p w14:paraId="7A7A8C16">
      <w:pPr>
        <w:pStyle w:val="3"/>
      </w:pPr>
      <w:r>
        <w:rPr>
          <w:rFonts w:ascii="微软雅黑" w:hAnsi="微软雅黑" w:eastAsia="微软雅黑"/>
        </w:rPr>
        <w:t>三、合同表（contract）</w:t>
      </w:r>
    </w:p>
    <w:p w14:paraId="7F47BE5A">
      <w:r>
        <w:t>对应业务页面：合同临期。该表存储中标后签订的合同信息，重点跟踪合同到期时间。</w:t>
      </w:r>
    </w:p>
    <w:p w14:paraId="34499562">
      <w:pPr>
        <w:pStyle w:val="4"/>
      </w:pPr>
      <w:r>
        <w:rPr>
          <w:rFonts w:ascii="微软雅黑" w:hAnsi="微软雅黑" w:eastAsia="微软雅黑"/>
        </w:rPr>
        <w:t>3.1 对应截图 - 合同临期列表页</w:t>
      </w:r>
    </w:p>
    <w:p w14:paraId="2F7FA8FB">
      <w:pPr>
        <w:jc w:val="center"/>
      </w:pPr>
      <w:r>
        <w:drawing>
          <wp:inline distT="0" distB="0" distL="114300" distR="114300">
            <wp:extent cx="5486400" cy="411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E57B">
      <w:pPr>
        <w:pStyle w:val="4"/>
      </w:pPr>
      <w:r>
        <w:rPr>
          <w:rFonts w:ascii="微软雅黑" w:hAnsi="微软雅黑" w:eastAsia="微软雅黑"/>
        </w:rPr>
        <w:t>3.2 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A51C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C69E58">
            <w:pPr>
              <w:spacing w:after="0" w:line="240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w="2160" w:type="dxa"/>
          </w:tcPr>
          <w:p w14:paraId="6BCD16BE">
            <w:pPr>
              <w:spacing w:after="0" w:line="240" w:lineRule="auto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160" w:type="dxa"/>
          </w:tcPr>
          <w:p w14:paraId="76763ED4">
            <w:pPr>
              <w:spacing w:after="0" w:line="240" w:lineRule="auto"/>
            </w:pPr>
            <w:r>
              <w:rPr>
                <w:b/>
                <w:sz w:val="18"/>
              </w:rPr>
              <w:t>主键/非空</w:t>
            </w:r>
          </w:p>
        </w:tc>
        <w:tc>
          <w:tcPr>
            <w:tcW w:w="2160" w:type="dxa"/>
          </w:tcPr>
          <w:p w14:paraId="428C8038">
            <w:pPr>
              <w:spacing w:after="0" w:line="240" w:lineRule="auto"/>
            </w:pPr>
            <w:r>
              <w:rPr>
                <w:b/>
                <w:sz w:val="18"/>
              </w:rPr>
              <w:t>注释（中文含义）</w:t>
            </w:r>
          </w:p>
        </w:tc>
      </w:tr>
      <w:tr w14:paraId="2083E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328D13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008D0DCD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36FE4C80">
            <w:pPr>
              <w:spacing w:after="0" w:line="240" w:lineRule="auto"/>
            </w:pPr>
            <w:r>
              <w:rPr>
                <w:sz w:val="18"/>
              </w:rPr>
              <w:t>PK, NOT NULL</w:t>
            </w:r>
          </w:p>
        </w:tc>
        <w:tc>
          <w:tcPr>
            <w:tcW w:w="2160" w:type="dxa"/>
          </w:tcPr>
          <w:p w14:paraId="11683939">
            <w:pPr>
              <w:spacing w:after="0" w:line="240" w:lineRule="auto"/>
            </w:pPr>
            <w:r>
              <w:rPr>
                <w:sz w:val="18"/>
              </w:rPr>
              <w:t>合同ID</w:t>
            </w:r>
          </w:p>
        </w:tc>
      </w:tr>
      <w:tr w14:paraId="3D143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385776">
            <w:pPr>
              <w:spacing w:after="0" w:line="240" w:lineRule="auto"/>
            </w:pPr>
            <w:r>
              <w:rPr>
                <w:sz w:val="18"/>
              </w:rPr>
              <w:t>bid_info_id</w:t>
            </w:r>
          </w:p>
        </w:tc>
        <w:tc>
          <w:tcPr>
            <w:tcW w:w="2160" w:type="dxa"/>
          </w:tcPr>
          <w:p w14:paraId="0D21E73A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43D4B625">
            <w:pPr>
              <w:spacing w:after="0" w:line="240" w:lineRule="auto"/>
            </w:pPr>
            <w:r>
              <w:rPr>
                <w:sz w:val="18"/>
              </w:rPr>
              <w:t>FK, NOT NULL</w:t>
            </w:r>
          </w:p>
        </w:tc>
        <w:tc>
          <w:tcPr>
            <w:tcW w:w="2160" w:type="dxa"/>
          </w:tcPr>
          <w:p w14:paraId="52181BF9">
            <w:pPr>
              <w:spacing w:after="0" w:line="240" w:lineRule="auto"/>
            </w:pPr>
            <w:r>
              <w:rPr>
                <w:sz w:val="18"/>
              </w:rPr>
              <w:t>关联标讯ID（中标结果）</w:t>
            </w:r>
          </w:p>
        </w:tc>
      </w:tr>
      <w:tr w14:paraId="5DDD7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9874D4">
            <w:pPr>
              <w:spacing w:after="0" w:line="240" w:lineRule="auto"/>
            </w:pPr>
            <w:r>
              <w:rPr>
                <w:sz w:val="18"/>
              </w:rPr>
              <w:t>title</w:t>
            </w:r>
          </w:p>
        </w:tc>
        <w:tc>
          <w:tcPr>
            <w:tcW w:w="2160" w:type="dxa"/>
          </w:tcPr>
          <w:p w14:paraId="3DA697F2">
            <w:pPr>
              <w:spacing w:after="0" w:line="240" w:lineRule="auto"/>
            </w:pPr>
            <w:r>
              <w:rPr>
                <w:sz w:val="18"/>
              </w:rPr>
              <w:t>VARCHAR(512)</w:t>
            </w:r>
          </w:p>
        </w:tc>
        <w:tc>
          <w:tcPr>
            <w:tcW w:w="2160" w:type="dxa"/>
          </w:tcPr>
          <w:p w14:paraId="026FA241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57137BE9">
            <w:pPr>
              <w:spacing w:after="0" w:line="240" w:lineRule="auto"/>
            </w:pPr>
            <w:r>
              <w:rPr>
                <w:sz w:val="18"/>
              </w:rPr>
              <w:t>合同公告标题</w:t>
            </w:r>
          </w:p>
        </w:tc>
      </w:tr>
      <w:tr w14:paraId="4A17F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A2BEE5">
            <w:pPr>
              <w:spacing w:after="0" w:line="240" w:lineRule="auto"/>
            </w:pPr>
            <w:r>
              <w:rPr>
                <w:sz w:val="18"/>
              </w:rPr>
              <w:t>contract_amount</w:t>
            </w:r>
          </w:p>
        </w:tc>
        <w:tc>
          <w:tcPr>
            <w:tcW w:w="2160" w:type="dxa"/>
          </w:tcPr>
          <w:p w14:paraId="57F0B033">
            <w:pPr>
              <w:spacing w:after="0" w:line="240" w:lineRule="auto"/>
            </w:pPr>
            <w:r>
              <w:rPr>
                <w:sz w:val="18"/>
              </w:rPr>
              <w:t>DECIMAL(18,2)</w:t>
            </w:r>
          </w:p>
        </w:tc>
        <w:tc>
          <w:tcPr>
            <w:tcW w:w="2160" w:type="dxa"/>
          </w:tcPr>
          <w:p w14:paraId="77DE42C0">
            <w:pPr>
              <w:spacing w:after="0" w:line="240" w:lineRule="auto"/>
            </w:pPr>
          </w:p>
        </w:tc>
        <w:tc>
          <w:tcPr>
            <w:tcW w:w="2160" w:type="dxa"/>
          </w:tcPr>
          <w:p w14:paraId="64756655">
            <w:pPr>
              <w:spacing w:after="0" w:line="240" w:lineRule="auto"/>
            </w:pPr>
            <w:r>
              <w:rPr>
                <w:sz w:val="18"/>
              </w:rPr>
              <w:t>合同金额（万元）</w:t>
            </w:r>
          </w:p>
        </w:tc>
      </w:tr>
      <w:tr w14:paraId="1F862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FAFF4D">
            <w:pPr>
              <w:spacing w:after="0" w:line="240" w:lineRule="auto"/>
            </w:pPr>
            <w:r>
              <w:rPr>
                <w:sz w:val="18"/>
              </w:rPr>
              <w:t>contract_duration</w:t>
            </w:r>
          </w:p>
        </w:tc>
        <w:tc>
          <w:tcPr>
            <w:tcW w:w="2160" w:type="dxa"/>
          </w:tcPr>
          <w:p w14:paraId="3B480906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160" w:type="dxa"/>
          </w:tcPr>
          <w:p w14:paraId="48FF75E4">
            <w:pPr>
              <w:spacing w:after="0" w:line="240" w:lineRule="auto"/>
            </w:pPr>
          </w:p>
        </w:tc>
        <w:tc>
          <w:tcPr>
            <w:tcW w:w="2160" w:type="dxa"/>
          </w:tcPr>
          <w:p w14:paraId="3EA26DB7">
            <w:pPr>
              <w:spacing w:after="0" w:line="240" w:lineRule="auto"/>
            </w:pPr>
            <w:r>
              <w:rPr>
                <w:sz w:val="18"/>
              </w:rPr>
              <w:t>合同期限（天）</w:t>
            </w:r>
          </w:p>
        </w:tc>
      </w:tr>
      <w:tr w14:paraId="4E3F2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A304BA">
            <w:pPr>
              <w:spacing w:after="0" w:line="240" w:lineRule="auto"/>
            </w:pPr>
            <w:r>
              <w:rPr>
                <w:sz w:val="18"/>
              </w:rPr>
              <w:t>start_date</w:t>
            </w:r>
          </w:p>
        </w:tc>
        <w:tc>
          <w:tcPr>
            <w:tcW w:w="2160" w:type="dxa"/>
          </w:tcPr>
          <w:p w14:paraId="3548F73A">
            <w:pPr>
              <w:spacing w:after="0" w:line="240" w:lineRule="auto"/>
            </w:pPr>
            <w:r>
              <w:rPr>
                <w:sz w:val="18"/>
              </w:rPr>
              <w:t>DATE</w:t>
            </w:r>
          </w:p>
        </w:tc>
        <w:tc>
          <w:tcPr>
            <w:tcW w:w="2160" w:type="dxa"/>
          </w:tcPr>
          <w:p w14:paraId="459C81AD">
            <w:pPr>
              <w:spacing w:after="0" w:line="240" w:lineRule="auto"/>
            </w:pPr>
          </w:p>
        </w:tc>
        <w:tc>
          <w:tcPr>
            <w:tcW w:w="2160" w:type="dxa"/>
          </w:tcPr>
          <w:p w14:paraId="702B21DA">
            <w:pPr>
              <w:spacing w:after="0" w:line="240" w:lineRule="auto"/>
            </w:pPr>
            <w:r>
              <w:rPr>
                <w:sz w:val="18"/>
              </w:rPr>
              <w:t>合同开始时间</w:t>
            </w:r>
          </w:p>
        </w:tc>
      </w:tr>
      <w:tr w14:paraId="05F54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659BD0">
            <w:pPr>
              <w:spacing w:after="0" w:line="240" w:lineRule="auto"/>
            </w:pPr>
            <w:r>
              <w:rPr>
                <w:sz w:val="18"/>
              </w:rPr>
              <w:t>end_date</w:t>
            </w:r>
          </w:p>
        </w:tc>
        <w:tc>
          <w:tcPr>
            <w:tcW w:w="2160" w:type="dxa"/>
          </w:tcPr>
          <w:p w14:paraId="7FE75E8C">
            <w:pPr>
              <w:spacing w:after="0" w:line="240" w:lineRule="auto"/>
            </w:pPr>
            <w:r>
              <w:rPr>
                <w:sz w:val="18"/>
              </w:rPr>
              <w:t>DATE</w:t>
            </w:r>
          </w:p>
        </w:tc>
        <w:tc>
          <w:tcPr>
            <w:tcW w:w="2160" w:type="dxa"/>
          </w:tcPr>
          <w:p w14:paraId="006A1F5F">
            <w:pPr>
              <w:spacing w:after="0" w:line="240" w:lineRule="auto"/>
            </w:pPr>
          </w:p>
        </w:tc>
        <w:tc>
          <w:tcPr>
            <w:tcW w:w="2160" w:type="dxa"/>
          </w:tcPr>
          <w:p w14:paraId="4FDCADA1">
            <w:pPr>
              <w:spacing w:after="0" w:line="240" w:lineRule="auto"/>
            </w:pPr>
            <w:r>
              <w:rPr>
                <w:sz w:val="18"/>
              </w:rPr>
              <w:t>合同截止时间</w:t>
            </w:r>
          </w:p>
        </w:tc>
      </w:tr>
      <w:tr w14:paraId="08797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06C9EE">
            <w:pPr>
              <w:spacing w:after="0" w:line="240" w:lineRule="auto"/>
            </w:pPr>
            <w:r>
              <w:rPr>
                <w:sz w:val="18"/>
              </w:rPr>
              <w:t>tenderee_id</w:t>
            </w:r>
          </w:p>
        </w:tc>
        <w:tc>
          <w:tcPr>
            <w:tcW w:w="2160" w:type="dxa"/>
          </w:tcPr>
          <w:p w14:paraId="55EF3B4C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4A9FF61D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2160" w:type="dxa"/>
          </w:tcPr>
          <w:p w14:paraId="44137F1C">
            <w:pPr>
              <w:spacing w:after="0" w:line="240" w:lineRule="auto"/>
            </w:pPr>
            <w:r>
              <w:rPr>
                <w:sz w:val="18"/>
              </w:rPr>
              <w:t>招标单位ID</w:t>
            </w:r>
          </w:p>
        </w:tc>
      </w:tr>
      <w:tr w14:paraId="049F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086DA0">
            <w:pPr>
              <w:spacing w:after="0" w:line="240" w:lineRule="auto"/>
            </w:pPr>
            <w:r>
              <w:rPr>
                <w:sz w:val="18"/>
              </w:rPr>
              <w:t>winner_id</w:t>
            </w:r>
          </w:p>
        </w:tc>
        <w:tc>
          <w:tcPr>
            <w:tcW w:w="2160" w:type="dxa"/>
          </w:tcPr>
          <w:p w14:paraId="52D1D4F7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56459F19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2160" w:type="dxa"/>
          </w:tcPr>
          <w:p w14:paraId="7E03372D">
            <w:pPr>
              <w:spacing w:after="0" w:line="240" w:lineRule="auto"/>
            </w:pPr>
            <w:r>
              <w:rPr>
                <w:sz w:val="18"/>
              </w:rPr>
              <w:t>中标单位ID</w:t>
            </w:r>
          </w:p>
        </w:tc>
      </w:tr>
      <w:tr w14:paraId="5DD3B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1B6CF3">
            <w:pPr>
              <w:spacing w:after="0" w:line="240" w:lineRule="auto"/>
            </w:pPr>
            <w:r>
              <w:rPr>
                <w:sz w:val="18"/>
              </w:rPr>
              <w:t>contact_phone</w:t>
            </w:r>
          </w:p>
        </w:tc>
        <w:tc>
          <w:tcPr>
            <w:tcW w:w="2160" w:type="dxa"/>
          </w:tcPr>
          <w:p w14:paraId="0C9D3115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328643B2">
            <w:pPr>
              <w:spacing w:after="0" w:line="240" w:lineRule="auto"/>
            </w:pPr>
          </w:p>
        </w:tc>
        <w:tc>
          <w:tcPr>
            <w:tcW w:w="2160" w:type="dxa"/>
          </w:tcPr>
          <w:p w14:paraId="1C266473">
            <w:pPr>
              <w:spacing w:after="0" w:line="240" w:lineRule="auto"/>
            </w:pPr>
            <w:r>
              <w:rPr>
                <w:sz w:val="18"/>
              </w:rPr>
              <w:t>联系方式（脱敏）</w:t>
            </w:r>
          </w:p>
        </w:tc>
      </w:tr>
      <w:tr w14:paraId="10AD3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986DB7">
            <w:pPr>
              <w:spacing w:after="0" w:line="240" w:lineRule="auto"/>
            </w:pPr>
            <w:r>
              <w:rPr>
                <w:sz w:val="18"/>
              </w:rPr>
              <w:t>province</w:t>
            </w:r>
          </w:p>
        </w:tc>
        <w:tc>
          <w:tcPr>
            <w:tcW w:w="2160" w:type="dxa"/>
          </w:tcPr>
          <w:p w14:paraId="5A875694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17EDDEB5">
            <w:pPr>
              <w:spacing w:after="0" w:line="240" w:lineRule="auto"/>
            </w:pPr>
          </w:p>
        </w:tc>
        <w:tc>
          <w:tcPr>
            <w:tcW w:w="2160" w:type="dxa"/>
          </w:tcPr>
          <w:p w14:paraId="2681049C">
            <w:pPr>
              <w:spacing w:after="0" w:line="240" w:lineRule="auto"/>
            </w:pPr>
            <w:r>
              <w:rPr>
                <w:sz w:val="18"/>
              </w:rPr>
              <w:t>省份</w:t>
            </w:r>
          </w:p>
        </w:tc>
      </w:tr>
      <w:tr w14:paraId="68BA0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089FF9">
            <w:pPr>
              <w:spacing w:after="0" w:line="240" w:lineRule="auto"/>
            </w:pPr>
            <w:r>
              <w:rPr>
                <w:sz w:val="18"/>
              </w:rPr>
              <w:t>city</w:t>
            </w:r>
          </w:p>
        </w:tc>
        <w:tc>
          <w:tcPr>
            <w:tcW w:w="2160" w:type="dxa"/>
          </w:tcPr>
          <w:p w14:paraId="73B5913E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43C7EA2A">
            <w:pPr>
              <w:spacing w:after="0" w:line="240" w:lineRule="auto"/>
            </w:pPr>
          </w:p>
        </w:tc>
        <w:tc>
          <w:tcPr>
            <w:tcW w:w="2160" w:type="dxa"/>
          </w:tcPr>
          <w:p w14:paraId="1653A172">
            <w:pPr>
              <w:spacing w:after="0" w:line="240" w:lineRule="auto"/>
            </w:pPr>
            <w:r>
              <w:rPr>
                <w:sz w:val="18"/>
              </w:rPr>
              <w:t>城市</w:t>
            </w:r>
          </w:p>
        </w:tc>
      </w:tr>
      <w:tr w14:paraId="45F06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CDF685">
            <w:pPr>
              <w:spacing w:after="0" w:line="240" w:lineRule="auto"/>
            </w:pPr>
            <w:r>
              <w:rPr>
                <w:sz w:val="18"/>
              </w:rPr>
              <w:t>expire_status</w:t>
            </w:r>
          </w:p>
        </w:tc>
        <w:tc>
          <w:tcPr>
            <w:tcW w:w="2160" w:type="dxa"/>
          </w:tcPr>
          <w:p w14:paraId="478A2F04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160" w:type="dxa"/>
          </w:tcPr>
          <w:p w14:paraId="7D41A67B">
            <w:pPr>
              <w:spacing w:after="0" w:line="240" w:lineRule="auto"/>
            </w:pPr>
          </w:p>
        </w:tc>
        <w:tc>
          <w:tcPr>
            <w:tcW w:w="2160" w:type="dxa"/>
          </w:tcPr>
          <w:p w14:paraId="4898D340">
            <w:pPr>
              <w:spacing w:after="0" w:line="240" w:lineRule="auto"/>
            </w:pPr>
            <w:r>
              <w:rPr>
                <w:sz w:val="18"/>
              </w:rPr>
              <w:t>临期状态：1-一个月内，2-三个月内，3-半年内</w:t>
            </w:r>
          </w:p>
        </w:tc>
      </w:tr>
      <w:tr w14:paraId="572C6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D963A8">
            <w:pPr>
              <w:spacing w:after="0" w:line="240" w:lineRule="auto"/>
            </w:pPr>
            <w:r>
              <w:rPr>
                <w:sz w:val="18"/>
              </w:rPr>
              <w:t>has_attachment</w:t>
            </w:r>
          </w:p>
        </w:tc>
        <w:tc>
          <w:tcPr>
            <w:tcW w:w="2160" w:type="dxa"/>
          </w:tcPr>
          <w:p w14:paraId="0623A6A7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160" w:type="dxa"/>
          </w:tcPr>
          <w:p w14:paraId="6F0F849D">
            <w:pPr>
              <w:spacing w:after="0" w:line="240" w:lineRule="auto"/>
            </w:pPr>
            <w:r>
              <w:rPr>
                <w:sz w:val="18"/>
              </w:rPr>
              <w:t>DEFAULT 0</w:t>
            </w:r>
          </w:p>
        </w:tc>
        <w:tc>
          <w:tcPr>
            <w:tcW w:w="2160" w:type="dxa"/>
          </w:tcPr>
          <w:p w14:paraId="2755F515">
            <w:pPr>
              <w:spacing w:after="0" w:line="240" w:lineRule="auto"/>
            </w:pPr>
            <w:r>
              <w:rPr>
                <w:sz w:val="18"/>
              </w:rPr>
              <w:t>是否有附件</w:t>
            </w:r>
          </w:p>
        </w:tc>
      </w:tr>
      <w:tr w14:paraId="06ECF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167B93">
            <w:pPr>
              <w:spacing w:after="0" w:line="240" w:lineRule="auto"/>
            </w:pPr>
            <w:r>
              <w:rPr>
                <w:sz w:val="18"/>
              </w:rPr>
              <w:t>publish_time</w:t>
            </w:r>
          </w:p>
        </w:tc>
        <w:tc>
          <w:tcPr>
            <w:tcW w:w="2160" w:type="dxa"/>
          </w:tcPr>
          <w:p w14:paraId="52CCDC2F">
            <w:pPr>
              <w:spacing w:after="0" w:line="240" w:lineRule="auto"/>
            </w:pPr>
            <w:r>
              <w:rPr>
                <w:sz w:val="18"/>
              </w:rPr>
              <w:t>DATE</w:t>
            </w:r>
          </w:p>
        </w:tc>
        <w:tc>
          <w:tcPr>
            <w:tcW w:w="2160" w:type="dxa"/>
          </w:tcPr>
          <w:p w14:paraId="725ABBAB">
            <w:pPr>
              <w:spacing w:after="0" w:line="240" w:lineRule="auto"/>
            </w:pPr>
          </w:p>
        </w:tc>
        <w:tc>
          <w:tcPr>
            <w:tcW w:w="2160" w:type="dxa"/>
          </w:tcPr>
          <w:p w14:paraId="2D23E5FE">
            <w:pPr>
              <w:spacing w:after="0" w:line="240" w:lineRule="auto"/>
            </w:pPr>
            <w:r>
              <w:rPr>
                <w:sz w:val="18"/>
              </w:rPr>
              <w:t>发布时间</w:t>
            </w:r>
          </w:p>
        </w:tc>
      </w:tr>
      <w:tr w14:paraId="199FD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E1537F">
            <w:pPr>
              <w:spacing w:after="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2160" w:type="dxa"/>
          </w:tcPr>
          <w:p w14:paraId="0335D097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7BBF3AFB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378639FA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3B16E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B3F7BF">
            <w:pPr>
              <w:spacing w:after="0" w:line="240" w:lineRule="auto"/>
            </w:pPr>
            <w:r>
              <w:rPr>
                <w:sz w:val="18"/>
              </w:rPr>
              <w:t>updated_at</w:t>
            </w:r>
          </w:p>
        </w:tc>
        <w:tc>
          <w:tcPr>
            <w:tcW w:w="2160" w:type="dxa"/>
          </w:tcPr>
          <w:p w14:paraId="292A1A41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0EE16113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67D680A1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2454F6AF"/>
    <w:p w14:paraId="0789C9D8">
      <w:r>
        <w:br w:type="page"/>
      </w:r>
    </w:p>
    <w:p w14:paraId="4D10BF0C">
      <w:pPr>
        <w:pStyle w:val="3"/>
      </w:pPr>
      <w:r>
        <w:rPr>
          <w:rFonts w:ascii="微软雅黑" w:hAnsi="微软雅黑" w:eastAsia="微软雅黑"/>
        </w:rPr>
        <w:t>四、项目联系人表（contact）【子表，关联企业】</w:t>
      </w:r>
    </w:p>
    <w:p w14:paraId="7744F136">
      <w:r>
        <w:t>对应业务页面：项目联系人。该表为企业表的子表，存储企业的招投标联系人信息。一对多关系：一家企业可对应多个联系人。</w:t>
      </w:r>
    </w:p>
    <w:p w14:paraId="7EE2E720">
      <w:pPr>
        <w:pStyle w:val="4"/>
      </w:pPr>
      <w:r>
        <w:rPr>
          <w:rFonts w:ascii="微软雅黑" w:hAnsi="微软雅黑" w:eastAsia="微软雅黑"/>
        </w:rPr>
        <w:t>4.1 对应截图 - 项目联系人列表页</w:t>
      </w:r>
    </w:p>
    <w:p w14:paraId="43B7D9B5">
      <w:pPr>
        <w:jc w:val="center"/>
      </w:pPr>
      <w:r>
        <w:drawing>
          <wp:inline distT="0" distB="0" distL="114300" distR="114300">
            <wp:extent cx="5486400" cy="351536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A4F6">
      <w:pPr>
        <w:pStyle w:val="4"/>
      </w:pPr>
      <w:r>
        <w:rPr>
          <w:rFonts w:ascii="微软雅黑" w:hAnsi="微软雅黑" w:eastAsia="微软雅黑"/>
        </w:rPr>
        <w:t>4.2 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125A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84A93A">
            <w:pPr>
              <w:spacing w:after="0" w:line="240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w="2160" w:type="dxa"/>
          </w:tcPr>
          <w:p w14:paraId="7C72B989">
            <w:pPr>
              <w:spacing w:after="0" w:line="240" w:lineRule="auto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160" w:type="dxa"/>
          </w:tcPr>
          <w:p w14:paraId="54E74222">
            <w:pPr>
              <w:spacing w:after="0" w:line="240" w:lineRule="auto"/>
            </w:pPr>
            <w:r>
              <w:rPr>
                <w:b/>
                <w:sz w:val="18"/>
              </w:rPr>
              <w:t>主键/非空</w:t>
            </w:r>
          </w:p>
        </w:tc>
        <w:tc>
          <w:tcPr>
            <w:tcW w:w="2160" w:type="dxa"/>
          </w:tcPr>
          <w:p w14:paraId="788A9FF7">
            <w:pPr>
              <w:spacing w:after="0" w:line="240" w:lineRule="auto"/>
            </w:pPr>
            <w:r>
              <w:rPr>
                <w:b/>
                <w:sz w:val="18"/>
              </w:rPr>
              <w:t>注释（中文含义）</w:t>
            </w:r>
          </w:p>
        </w:tc>
      </w:tr>
      <w:tr w14:paraId="2BD2A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313289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35D77978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313FE7CE">
            <w:pPr>
              <w:spacing w:after="0" w:line="240" w:lineRule="auto"/>
            </w:pPr>
            <w:r>
              <w:rPr>
                <w:sz w:val="18"/>
              </w:rPr>
              <w:t>PK, NOT NULL</w:t>
            </w:r>
          </w:p>
        </w:tc>
        <w:tc>
          <w:tcPr>
            <w:tcW w:w="2160" w:type="dxa"/>
          </w:tcPr>
          <w:p w14:paraId="4CF89663">
            <w:pPr>
              <w:spacing w:after="0" w:line="240" w:lineRule="auto"/>
            </w:pPr>
            <w:r>
              <w:rPr>
                <w:sz w:val="18"/>
              </w:rPr>
              <w:t>联系人ID</w:t>
            </w:r>
          </w:p>
        </w:tc>
      </w:tr>
      <w:tr w14:paraId="75057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03B071">
            <w:pPr>
              <w:spacing w:after="0" w:line="240" w:lineRule="auto"/>
            </w:pPr>
            <w:r>
              <w:rPr>
                <w:sz w:val="18"/>
              </w:rPr>
              <w:t>enterprise_id</w:t>
            </w:r>
          </w:p>
        </w:tc>
        <w:tc>
          <w:tcPr>
            <w:tcW w:w="2160" w:type="dxa"/>
          </w:tcPr>
          <w:p w14:paraId="29EF7B6B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12BF6460">
            <w:pPr>
              <w:spacing w:after="0" w:line="240" w:lineRule="auto"/>
            </w:pPr>
            <w:r>
              <w:rPr>
                <w:sz w:val="18"/>
              </w:rPr>
              <w:t>FK, NOT NULL</w:t>
            </w:r>
          </w:p>
        </w:tc>
        <w:tc>
          <w:tcPr>
            <w:tcW w:w="2160" w:type="dxa"/>
          </w:tcPr>
          <w:p w14:paraId="52ED940E">
            <w:pPr>
              <w:spacing w:after="0" w:line="240" w:lineRule="auto"/>
            </w:pPr>
            <w:r>
              <w:rPr>
                <w:sz w:val="18"/>
              </w:rPr>
              <w:t>所属企业ID（关联enterprise.id）</w:t>
            </w:r>
          </w:p>
        </w:tc>
      </w:tr>
      <w:tr w14:paraId="55656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87A1824">
            <w:pPr>
              <w:spacing w:after="0" w:line="240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2160" w:type="dxa"/>
          </w:tcPr>
          <w:p w14:paraId="5692F404">
            <w:pPr>
              <w:spacing w:after="0" w:line="240" w:lineRule="auto"/>
            </w:pPr>
            <w:r>
              <w:rPr>
                <w:sz w:val="18"/>
              </w:rPr>
              <w:t>VARCHAR(64)</w:t>
            </w:r>
          </w:p>
        </w:tc>
        <w:tc>
          <w:tcPr>
            <w:tcW w:w="2160" w:type="dxa"/>
          </w:tcPr>
          <w:p w14:paraId="0D32655D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669AA7C9">
            <w:pPr>
              <w:spacing w:after="0" w:line="240" w:lineRule="auto"/>
            </w:pPr>
            <w:r>
              <w:rPr>
                <w:sz w:val="18"/>
              </w:rPr>
              <w:t>联系人姓名</w:t>
            </w:r>
          </w:p>
        </w:tc>
      </w:tr>
      <w:tr w14:paraId="5A38A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B1435E">
            <w:pPr>
              <w:spacing w:after="0" w:line="240" w:lineRule="auto"/>
            </w:pPr>
            <w:r>
              <w:rPr>
                <w:sz w:val="18"/>
              </w:rPr>
              <w:t>phone</w:t>
            </w:r>
          </w:p>
        </w:tc>
        <w:tc>
          <w:tcPr>
            <w:tcW w:w="2160" w:type="dxa"/>
          </w:tcPr>
          <w:p w14:paraId="3D411099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1264A70C">
            <w:pPr>
              <w:spacing w:after="0" w:line="240" w:lineRule="auto"/>
            </w:pPr>
          </w:p>
        </w:tc>
        <w:tc>
          <w:tcPr>
            <w:tcW w:w="2160" w:type="dxa"/>
          </w:tcPr>
          <w:p w14:paraId="0082917C">
            <w:pPr>
              <w:spacing w:after="0" w:line="240" w:lineRule="auto"/>
            </w:pPr>
            <w:r>
              <w:rPr>
                <w:sz w:val="18"/>
              </w:rPr>
              <w:t>联系电话（脱敏存储，VIP可查看完整）</w:t>
            </w:r>
          </w:p>
        </w:tc>
      </w:tr>
      <w:tr w14:paraId="3CEFD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D78539">
            <w:pPr>
              <w:spacing w:after="0" w:line="240" w:lineRule="auto"/>
            </w:pPr>
            <w:r>
              <w:rPr>
                <w:sz w:val="18"/>
              </w:rPr>
              <w:t>contact_type</w:t>
            </w:r>
          </w:p>
        </w:tc>
        <w:tc>
          <w:tcPr>
            <w:tcW w:w="2160" w:type="dxa"/>
          </w:tcPr>
          <w:p w14:paraId="03735412">
            <w:pPr>
              <w:spacing w:after="0" w:line="240" w:lineRule="auto"/>
            </w:pPr>
            <w:r>
              <w:rPr>
                <w:sz w:val="18"/>
              </w:rPr>
              <w:t>VARCHAR(16)</w:t>
            </w:r>
          </w:p>
        </w:tc>
        <w:tc>
          <w:tcPr>
            <w:tcW w:w="2160" w:type="dxa"/>
          </w:tcPr>
          <w:p w14:paraId="29917275">
            <w:pPr>
              <w:spacing w:after="0" w:line="240" w:lineRule="auto"/>
            </w:pPr>
          </w:p>
        </w:tc>
        <w:tc>
          <w:tcPr>
            <w:tcW w:w="2160" w:type="dxa"/>
          </w:tcPr>
          <w:p w14:paraId="763D54B2">
            <w:pPr>
              <w:spacing w:after="0" w:line="240" w:lineRule="auto"/>
            </w:pPr>
            <w:r>
              <w:rPr>
                <w:sz w:val="18"/>
              </w:rPr>
              <w:t>联系人类型：招标联系人/中标联系人</w:t>
            </w:r>
          </w:p>
        </w:tc>
      </w:tr>
      <w:tr w14:paraId="5BACA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4D37B5">
            <w:pPr>
              <w:spacing w:after="0" w:line="240" w:lineRule="auto"/>
            </w:pPr>
            <w:r>
              <w:rPr>
                <w:sz w:val="18"/>
              </w:rPr>
              <w:t>source_bid_id</w:t>
            </w:r>
          </w:p>
        </w:tc>
        <w:tc>
          <w:tcPr>
            <w:tcW w:w="2160" w:type="dxa"/>
          </w:tcPr>
          <w:p w14:paraId="438A85ED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267283D2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2160" w:type="dxa"/>
          </w:tcPr>
          <w:p w14:paraId="7AAE2C93">
            <w:pPr>
              <w:spacing w:after="0" w:line="240" w:lineRule="auto"/>
            </w:pPr>
            <w:r>
              <w:rPr>
                <w:sz w:val="18"/>
              </w:rPr>
              <w:t>来源标讯ID</w:t>
            </w:r>
          </w:p>
        </w:tc>
      </w:tr>
      <w:tr w14:paraId="0205E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51789D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2160" w:type="dxa"/>
          </w:tcPr>
          <w:p w14:paraId="7DBDA14A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160" w:type="dxa"/>
          </w:tcPr>
          <w:p w14:paraId="74EA2F40">
            <w:pPr>
              <w:spacing w:after="0" w:line="240" w:lineRule="auto"/>
            </w:pPr>
            <w:r>
              <w:rPr>
                <w:sz w:val="18"/>
              </w:rPr>
              <w:t>DEFAULT 1</w:t>
            </w:r>
          </w:p>
        </w:tc>
        <w:tc>
          <w:tcPr>
            <w:tcW w:w="2160" w:type="dxa"/>
          </w:tcPr>
          <w:p w14:paraId="07CC5402">
            <w:pPr>
              <w:spacing w:after="0" w:line="240" w:lineRule="auto"/>
            </w:pPr>
            <w:r>
              <w:rPr>
                <w:sz w:val="18"/>
              </w:rPr>
              <w:t>状态</w:t>
            </w:r>
          </w:p>
        </w:tc>
      </w:tr>
      <w:tr w14:paraId="28EE9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877BD97">
            <w:pPr>
              <w:spacing w:after="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2160" w:type="dxa"/>
          </w:tcPr>
          <w:p w14:paraId="668CEEFB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6D9D1CAE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0185BED0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56191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656A78">
            <w:pPr>
              <w:spacing w:after="0" w:line="240" w:lineRule="auto"/>
            </w:pPr>
            <w:r>
              <w:rPr>
                <w:sz w:val="18"/>
              </w:rPr>
              <w:t>updated_at</w:t>
            </w:r>
          </w:p>
        </w:tc>
        <w:tc>
          <w:tcPr>
            <w:tcW w:w="2160" w:type="dxa"/>
          </w:tcPr>
          <w:p w14:paraId="41422682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1AFAE020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4142EE45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0D45F23D"/>
    <w:p w14:paraId="0DCCDD8B">
      <w:r>
        <w:br w:type="page"/>
      </w:r>
    </w:p>
    <w:p w14:paraId="32CF192F">
      <w:pPr>
        <w:pStyle w:val="3"/>
      </w:pPr>
      <w:r>
        <w:rPr>
          <w:rFonts w:ascii="微软雅黑" w:hAnsi="微软雅黑" w:eastAsia="微软雅黑"/>
        </w:rPr>
        <w:t>五、用户订阅表（subscription）</w:t>
      </w:r>
    </w:p>
    <w:p w14:paraId="17447181">
      <w:r>
        <w:t>对应业务页面：我的订阅。该表存储用户创建的标讯订阅方案，支持关键词、筛选条件、推送频率等配置。</w:t>
      </w:r>
    </w:p>
    <w:p w14:paraId="59F37539">
      <w:pPr>
        <w:pStyle w:val="4"/>
      </w:pPr>
      <w:r>
        <w:rPr>
          <w:rFonts w:ascii="微软雅黑" w:hAnsi="微软雅黑" w:eastAsia="微软雅黑"/>
        </w:rPr>
        <w:t>5.1 对应截图 - 我的订阅列表页</w:t>
      </w:r>
    </w:p>
    <w:p w14:paraId="43BFFF18">
      <w:pPr>
        <w:jc w:val="center"/>
      </w:pPr>
      <w:r>
        <w:drawing>
          <wp:inline distT="0" distB="0" distL="114300" distR="114300">
            <wp:extent cx="5486400" cy="4114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A4CE">
      <w:pPr>
        <w:pStyle w:val="4"/>
      </w:pPr>
      <w:r>
        <w:rPr>
          <w:rFonts w:ascii="微软雅黑" w:hAnsi="微软雅黑" w:eastAsia="微软雅黑"/>
        </w:rPr>
        <w:t>5.2 对应截图 - 新增订阅表单</w:t>
      </w:r>
    </w:p>
    <w:p w14:paraId="78ADC6CF">
      <w:pPr>
        <w:jc w:val="center"/>
      </w:pPr>
      <w:r>
        <w:drawing>
          <wp:inline distT="0" distB="0" distL="114300" distR="114300">
            <wp:extent cx="5486400" cy="4114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CC44">
      <w:pPr>
        <w:pStyle w:val="4"/>
      </w:pPr>
      <w:r>
        <w:rPr>
          <w:rFonts w:ascii="微软雅黑" w:hAnsi="微软雅黑" w:eastAsia="微软雅黑"/>
        </w:rPr>
        <w:t>5.3 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9D7A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94840E4">
            <w:pPr>
              <w:spacing w:after="0" w:line="240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w="2160" w:type="dxa"/>
          </w:tcPr>
          <w:p w14:paraId="53451F48">
            <w:pPr>
              <w:spacing w:after="0" w:line="240" w:lineRule="auto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160" w:type="dxa"/>
          </w:tcPr>
          <w:p w14:paraId="2FA85221">
            <w:pPr>
              <w:spacing w:after="0" w:line="240" w:lineRule="auto"/>
            </w:pPr>
            <w:r>
              <w:rPr>
                <w:b/>
                <w:sz w:val="18"/>
              </w:rPr>
              <w:t>主键/非空</w:t>
            </w:r>
          </w:p>
        </w:tc>
        <w:tc>
          <w:tcPr>
            <w:tcW w:w="2160" w:type="dxa"/>
          </w:tcPr>
          <w:p w14:paraId="4ACECC95">
            <w:pPr>
              <w:spacing w:after="0" w:line="240" w:lineRule="auto"/>
            </w:pPr>
            <w:r>
              <w:rPr>
                <w:b/>
                <w:sz w:val="18"/>
              </w:rPr>
              <w:t>注释（中文含义）</w:t>
            </w:r>
          </w:p>
        </w:tc>
      </w:tr>
      <w:tr w14:paraId="53C67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9A619C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422F907D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08A19E20">
            <w:pPr>
              <w:spacing w:after="0" w:line="240" w:lineRule="auto"/>
            </w:pPr>
            <w:r>
              <w:rPr>
                <w:sz w:val="18"/>
              </w:rPr>
              <w:t>PK, NOT NULL</w:t>
            </w:r>
          </w:p>
        </w:tc>
        <w:tc>
          <w:tcPr>
            <w:tcW w:w="2160" w:type="dxa"/>
          </w:tcPr>
          <w:p w14:paraId="5069B310">
            <w:pPr>
              <w:spacing w:after="0" w:line="240" w:lineRule="auto"/>
            </w:pPr>
            <w:r>
              <w:rPr>
                <w:sz w:val="18"/>
              </w:rPr>
              <w:t>订阅ID</w:t>
            </w:r>
          </w:p>
        </w:tc>
      </w:tr>
      <w:tr w14:paraId="5373D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B453CC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2160" w:type="dxa"/>
          </w:tcPr>
          <w:p w14:paraId="78B13EC6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08942780">
            <w:pPr>
              <w:spacing w:after="0" w:line="240" w:lineRule="auto"/>
            </w:pPr>
            <w:r>
              <w:rPr>
                <w:sz w:val="18"/>
              </w:rPr>
              <w:t>FK, NOT NULL</w:t>
            </w:r>
          </w:p>
        </w:tc>
        <w:tc>
          <w:tcPr>
            <w:tcW w:w="2160" w:type="dxa"/>
          </w:tcPr>
          <w:p w14:paraId="39F3F6C2">
            <w:pPr>
              <w:spacing w:after="0" w:line="240" w:lineRule="auto"/>
            </w:pPr>
            <w:r>
              <w:rPr>
                <w:sz w:val="18"/>
              </w:rPr>
              <w:t>用户ID</w:t>
            </w:r>
          </w:p>
        </w:tc>
      </w:tr>
      <w:tr w14:paraId="1254C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B50D10">
            <w:pPr>
              <w:spacing w:after="0" w:line="240" w:lineRule="auto"/>
            </w:pPr>
            <w:r>
              <w:rPr>
                <w:sz w:val="18"/>
              </w:rPr>
              <w:t>plan_name</w:t>
            </w:r>
          </w:p>
        </w:tc>
        <w:tc>
          <w:tcPr>
            <w:tcW w:w="2160" w:type="dxa"/>
          </w:tcPr>
          <w:p w14:paraId="43D94464">
            <w:pPr>
              <w:spacing w:after="0" w:line="240" w:lineRule="auto"/>
            </w:pPr>
            <w:r>
              <w:rPr>
                <w:sz w:val="18"/>
              </w:rPr>
              <w:t>VARCHAR(128)</w:t>
            </w:r>
          </w:p>
        </w:tc>
        <w:tc>
          <w:tcPr>
            <w:tcW w:w="2160" w:type="dxa"/>
          </w:tcPr>
          <w:p w14:paraId="04A823E2">
            <w:pPr>
              <w:spacing w:after="0" w:line="240" w:lineRule="auto"/>
            </w:pPr>
          </w:p>
        </w:tc>
        <w:tc>
          <w:tcPr>
            <w:tcW w:w="2160" w:type="dxa"/>
          </w:tcPr>
          <w:p w14:paraId="37A88282">
            <w:pPr>
              <w:spacing w:after="0" w:line="240" w:lineRule="auto"/>
            </w:pPr>
            <w:r>
              <w:rPr>
                <w:sz w:val="18"/>
              </w:rPr>
              <w:t>方案名称</w:t>
            </w:r>
          </w:p>
        </w:tc>
      </w:tr>
      <w:tr w14:paraId="4087C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BC90BD">
            <w:pPr>
              <w:spacing w:after="0" w:line="240" w:lineRule="auto"/>
            </w:pPr>
            <w:r>
              <w:rPr>
                <w:sz w:val="18"/>
              </w:rPr>
              <w:t>keywords</w:t>
            </w:r>
          </w:p>
        </w:tc>
        <w:tc>
          <w:tcPr>
            <w:tcW w:w="2160" w:type="dxa"/>
          </w:tcPr>
          <w:p w14:paraId="28BD93FA">
            <w:pPr>
              <w:spacing w:after="0" w:line="240" w:lineRule="auto"/>
            </w:pPr>
            <w:r>
              <w:rPr>
                <w:sz w:val="18"/>
              </w:rPr>
              <w:t>VARCHAR(512)</w:t>
            </w:r>
          </w:p>
        </w:tc>
        <w:tc>
          <w:tcPr>
            <w:tcW w:w="2160" w:type="dxa"/>
          </w:tcPr>
          <w:p w14:paraId="69FDE402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156F07EF">
            <w:pPr>
              <w:spacing w:after="0" w:line="240" w:lineRule="auto"/>
            </w:pPr>
            <w:r>
              <w:rPr>
                <w:sz w:val="18"/>
              </w:rPr>
              <w:t>关键词（逗号分隔，最多200字）</w:t>
            </w:r>
          </w:p>
        </w:tc>
      </w:tr>
      <w:tr w14:paraId="04211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B5CB2B">
            <w:pPr>
              <w:spacing w:after="0" w:line="240" w:lineRule="auto"/>
            </w:pPr>
            <w:r>
              <w:rPr>
                <w:sz w:val="18"/>
              </w:rPr>
              <w:t>exclude_scope</w:t>
            </w:r>
          </w:p>
        </w:tc>
        <w:tc>
          <w:tcPr>
            <w:tcW w:w="2160" w:type="dxa"/>
          </w:tcPr>
          <w:p w14:paraId="7990B47C">
            <w:pPr>
              <w:spacing w:after="0" w:line="240" w:lineRule="auto"/>
            </w:pPr>
            <w:r>
              <w:rPr>
                <w:sz w:val="18"/>
              </w:rPr>
              <w:t>VARCHAR(16)</w:t>
            </w:r>
          </w:p>
        </w:tc>
        <w:tc>
          <w:tcPr>
            <w:tcW w:w="2160" w:type="dxa"/>
          </w:tcPr>
          <w:p w14:paraId="5EB68303">
            <w:pPr>
              <w:spacing w:after="0" w:line="240" w:lineRule="auto"/>
            </w:pPr>
          </w:p>
        </w:tc>
        <w:tc>
          <w:tcPr>
            <w:tcW w:w="2160" w:type="dxa"/>
          </w:tcPr>
          <w:p w14:paraId="10543955">
            <w:pPr>
              <w:spacing w:after="0" w:line="240" w:lineRule="auto"/>
            </w:pPr>
            <w:r>
              <w:rPr>
                <w:sz w:val="18"/>
              </w:rPr>
              <w:t>排除词范围：标题/全文</w:t>
            </w:r>
          </w:p>
        </w:tc>
      </w:tr>
      <w:tr w14:paraId="4399E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9A71D6">
            <w:pPr>
              <w:spacing w:after="0" w:line="240" w:lineRule="auto"/>
            </w:pPr>
            <w:r>
              <w:rPr>
                <w:sz w:val="18"/>
              </w:rPr>
              <w:t>exclude_keywords</w:t>
            </w:r>
          </w:p>
        </w:tc>
        <w:tc>
          <w:tcPr>
            <w:tcW w:w="2160" w:type="dxa"/>
          </w:tcPr>
          <w:p w14:paraId="1DBE459A">
            <w:pPr>
              <w:spacing w:after="0" w:line="240" w:lineRule="auto"/>
            </w:pPr>
            <w:r>
              <w:rPr>
                <w:sz w:val="18"/>
              </w:rPr>
              <w:t>VARCHAR(512)</w:t>
            </w:r>
          </w:p>
        </w:tc>
        <w:tc>
          <w:tcPr>
            <w:tcW w:w="2160" w:type="dxa"/>
          </w:tcPr>
          <w:p w14:paraId="1BB2AEB1">
            <w:pPr>
              <w:spacing w:after="0" w:line="240" w:lineRule="auto"/>
            </w:pPr>
          </w:p>
        </w:tc>
        <w:tc>
          <w:tcPr>
            <w:tcW w:w="2160" w:type="dxa"/>
          </w:tcPr>
          <w:p w14:paraId="1AB06B18">
            <w:pPr>
              <w:spacing w:after="0" w:line="240" w:lineRule="auto"/>
            </w:pPr>
            <w:r>
              <w:rPr>
                <w:sz w:val="18"/>
              </w:rPr>
              <w:t>排除关键词（逗号分隔）</w:t>
            </w:r>
          </w:p>
        </w:tc>
      </w:tr>
      <w:tr w14:paraId="4F641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93C67D">
            <w:pPr>
              <w:spacing w:after="0" w:line="240" w:lineRule="auto"/>
            </w:pPr>
            <w:r>
              <w:rPr>
                <w:sz w:val="18"/>
              </w:rPr>
              <w:t>search_mode</w:t>
            </w:r>
          </w:p>
        </w:tc>
        <w:tc>
          <w:tcPr>
            <w:tcW w:w="2160" w:type="dxa"/>
          </w:tcPr>
          <w:p w14:paraId="37F31775">
            <w:pPr>
              <w:spacing w:after="0" w:line="240" w:lineRule="auto"/>
            </w:pPr>
            <w:r>
              <w:rPr>
                <w:sz w:val="18"/>
              </w:rPr>
              <w:t>VARCHAR(16)</w:t>
            </w:r>
          </w:p>
        </w:tc>
        <w:tc>
          <w:tcPr>
            <w:tcW w:w="2160" w:type="dxa"/>
          </w:tcPr>
          <w:p w14:paraId="4480C8ED">
            <w:pPr>
              <w:spacing w:after="0" w:line="240" w:lineRule="auto"/>
            </w:pPr>
          </w:p>
        </w:tc>
        <w:tc>
          <w:tcPr>
            <w:tcW w:w="2160" w:type="dxa"/>
          </w:tcPr>
          <w:p w14:paraId="6BF89D3E">
            <w:pPr>
              <w:spacing w:after="0" w:line="240" w:lineRule="auto"/>
            </w:pPr>
            <w:r>
              <w:rPr>
                <w:sz w:val="18"/>
              </w:rPr>
              <w:t>搜索方式：推荐/精准</w:t>
            </w:r>
          </w:p>
        </w:tc>
      </w:tr>
      <w:tr w14:paraId="7E892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19EB77">
            <w:pPr>
              <w:spacing w:after="0" w:line="240" w:lineRule="auto"/>
            </w:pPr>
            <w:r>
              <w:rPr>
                <w:sz w:val="18"/>
              </w:rPr>
              <w:t>search_scope</w:t>
            </w:r>
          </w:p>
        </w:tc>
        <w:tc>
          <w:tcPr>
            <w:tcW w:w="2160" w:type="dxa"/>
          </w:tcPr>
          <w:p w14:paraId="51B704A4">
            <w:pPr>
              <w:spacing w:after="0" w:line="240" w:lineRule="auto"/>
            </w:pPr>
            <w:r>
              <w:rPr>
                <w:sz w:val="18"/>
              </w:rPr>
              <w:t>VARCHAR(16)</w:t>
            </w:r>
          </w:p>
        </w:tc>
        <w:tc>
          <w:tcPr>
            <w:tcW w:w="2160" w:type="dxa"/>
          </w:tcPr>
          <w:p w14:paraId="7D64524B">
            <w:pPr>
              <w:spacing w:after="0" w:line="240" w:lineRule="auto"/>
            </w:pPr>
          </w:p>
        </w:tc>
        <w:tc>
          <w:tcPr>
            <w:tcW w:w="2160" w:type="dxa"/>
          </w:tcPr>
          <w:p w14:paraId="73B40E49">
            <w:pPr>
              <w:spacing w:after="0" w:line="240" w:lineRule="auto"/>
            </w:pPr>
            <w:r>
              <w:rPr>
                <w:sz w:val="18"/>
              </w:rPr>
              <w:t>搜索范围：全文/标题</w:t>
            </w:r>
          </w:p>
        </w:tc>
      </w:tr>
      <w:tr w14:paraId="60E31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028FA69">
            <w:pPr>
              <w:spacing w:after="0" w:line="240" w:lineRule="auto"/>
            </w:pPr>
            <w:r>
              <w:rPr>
                <w:sz w:val="18"/>
              </w:rPr>
              <w:t>provinces</w:t>
            </w:r>
          </w:p>
        </w:tc>
        <w:tc>
          <w:tcPr>
            <w:tcW w:w="2160" w:type="dxa"/>
          </w:tcPr>
          <w:p w14:paraId="275FF80E">
            <w:pPr>
              <w:spacing w:after="0" w:line="240" w:lineRule="auto"/>
            </w:pPr>
            <w:r>
              <w:rPr>
                <w:sz w:val="18"/>
              </w:rPr>
              <w:t>VARCHAR(256)</w:t>
            </w:r>
          </w:p>
        </w:tc>
        <w:tc>
          <w:tcPr>
            <w:tcW w:w="2160" w:type="dxa"/>
          </w:tcPr>
          <w:p w14:paraId="2854B8AE">
            <w:pPr>
              <w:spacing w:after="0" w:line="240" w:lineRule="auto"/>
            </w:pPr>
          </w:p>
        </w:tc>
        <w:tc>
          <w:tcPr>
            <w:tcW w:w="2160" w:type="dxa"/>
          </w:tcPr>
          <w:p w14:paraId="73B5C36F">
            <w:pPr>
              <w:spacing w:after="0" w:line="240" w:lineRule="auto"/>
            </w:pPr>
            <w:r>
              <w:rPr>
                <w:sz w:val="18"/>
              </w:rPr>
              <w:t>省份地区（逗号分隔，空为不限）</w:t>
            </w:r>
          </w:p>
        </w:tc>
      </w:tr>
      <w:tr w14:paraId="06904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ADE29B">
            <w:pPr>
              <w:spacing w:after="0" w:line="240" w:lineRule="auto"/>
            </w:pPr>
            <w:r>
              <w:rPr>
                <w:sz w:val="18"/>
              </w:rPr>
              <w:t>info_types</w:t>
            </w:r>
          </w:p>
        </w:tc>
        <w:tc>
          <w:tcPr>
            <w:tcW w:w="2160" w:type="dxa"/>
          </w:tcPr>
          <w:p w14:paraId="7603F0B3">
            <w:pPr>
              <w:spacing w:after="0" w:line="240" w:lineRule="auto"/>
            </w:pPr>
            <w:r>
              <w:rPr>
                <w:sz w:val="18"/>
              </w:rPr>
              <w:t>VARCHAR(256)</w:t>
            </w:r>
          </w:p>
        </w:tc>
        <w:tc>
          <w:tcPr>
            <w:tcW w:w="2160" w:type="dxa"/>
          </w:tcPr>
          <w:p w14:paraId="06E525E0">
            <w:pPr>
              <w:spacing w:after="0" w:line="240" w:lineRule="auto"/>
            </w:pPr>
          </w:p>
        </w:tc>
        <w:tc>
          <w:tcPr>
            <w:tcW w:w="2160" w:type="dxa"/>
          </w:tcPr>
          <w:p w14:paraId="1B9E5026">
            <w:pPr>
              <w:spacing w:after="0" w:line="240" w:lineRule="auto"/>
            </w:pPr>
            <w:r>
              <w:rPr>
                <w:sz w:val="18"/>
              </w:rPr>
              <w:t>信息类型（逗号分隔：招标预告/招标公告/中标结果/采购信息/拟建信息/商机预测/拍卖信息/产权交易）</w:t>
            </w:r>
          </w:p>
        </w:tc>
      </w:tr>
      <w:tr w14:paraId="44DE9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480257">
            <w:pPr>
              <w:spacing w:after="0" w:line="240" w:lineRule="auto"/>
            </w:pPr>
            <w:r>
              <w:rPr>
                <w:sz w:val="18"/>
              </w:rPr>
              <w:t>push_frequency</w:t>
            </w:r>
          </w:p>
        </w:tc>
        <w:tc>
          <w:tcPr>
            <w:tcW w:w="2160" w:type="dxa"/>
          </w:tcPr>
          <w:p w14:paraId="5ACB1538">
            <w:pPr>
              <w:spacing w:after="0" w:line="240" w:lineRule="auto"/>
            </w:pPr>
            <w:r>
              <w:rPr>
                <w:sz w:val="18"/>
              </w:rPr>
              <w:t>VARCHAR(16)</w:t>
            </w:r>
          </w:p>
        </w:tc>
        <w:tc>
          <w:tcPr>
            <w:tcW w:w="2160" w:type="dxa"/>
          </w:tcPr>
          <w:p w14:paraId="0E53AA2D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532E02A8">
            <w:pPr>
              <w:spacing w:after="0" w:line="240" w:lineRule="auto"/>
            </w:pPr>
            <w:r>
              <w:rPr>
                <w:sz w:val="18"/>
              </w:rPr>
              <w:t>推送频率：实时推送/定时推送</w:t>
            </w:r>
          </w:p>
        </w:tc>
      </w:tr>
      <w:tr w14:paraId="3DAE6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3EA4CA">
            <w:pPr>
              <w:spacing w:after="0" w:line="240" w:lineRule="auto"/>
            </w:pPr>
            <w:r>
              <w:rPr>
                <w:sz w:val="18"/>
              </w:rPr>
              <w:t>push_start_time</w:t>
            </w:r>
          </w:p>
        </w:tc>
        <w:tc>
          <w:tcPr>
            <w:tcW w:w="2160" w:type="dxa"/>
          </w:tcPr>
          <w:p w14:paraId="4A3C1E3C">
            <w:pPr>
              <w:spacing w:after="0" w:line="240" w:lineRule="auto"/>
            </w:pPr>
            <w:r>
              <w:rPr>
                <w:sz w:val="18"/>
              </w:rPr>
              <w:t>TIME</w:t>
            </w:r>
          </w:p>
        </w:tc>
        <w:tc>
          <w:tcPr>
            <w:tcW w:w="2160" w:type="dxa"/>
          </w:tcPr>
          <w:p w14:paraId="5B6B8E48">
            <w:pPr>
              <w:spacing w:after="0" w:line="240" w:lineRule="auto"/>
            </w:pPr>
          </w:p>
        </w:tc>
        <w:tc>
          <w:tcPr>
            <w:tcW w:w="2160" w:type="dxa"/>
          </w:tcPr>
          <w:p w14:paraId="4D2FBAD2">
            <w:pPr>
              <w:spacing w:after="0" w:line="240" w:lineRule="auto"/>
            </w:pPr>
            <w:r>
              <w:rPr>
                <w:sz w:val="18"/>
              </w:rPr>
              <w:t>推送开始时间，默认06:00</w:t>
            </w:r>
          </w:p>
        </w:tc>
      </w:tr>
      <w:tr w14:paraId="63B73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1C87D7">
            <w:pPr>
              <w:spacing w:after="0" w:line="240" w:lineRule="auto"/>
            </w:pPr>
            <w:r>
              <w:rPr>
                <w:sz w:val="18"/>
              </w:rPr>
              <w:t>push_end_time</w:t>
            </w:r>
          </w:p>
        </w:tc>
        <w:tc>
          <w:tcPr>
            <w:tcW w:w="2160" w:type="dxa"/>
          </w:tcPr>
          <w:p w14:paraId="31E43D80">
            <w:pPr>
              <w:spacing w:after="0" w:line="240" w:lineRule="auto"/>
            </w:pPr>
            <w:r>
              <w:rPr>
                <w:sz w:val="18"/>
              </w:rPr>
              <w:t>TIME</w:t>
            </w:r>
          </w:p>
        </w:tc>
        <w:tc>
          <w:tcPr>
            <w:tcW w:w="2160" w:type="dxa"/>
          </w:tcPr>
          <w:p w14:paraId="7B49D455">
            <w:pPr>
              <w:spacing w:after="0" w:line="240" w:lineRule="auto"/>
            </w:pPr>
          </w:p>
        </w:tc>
        <w:tc>
          <w:tcPr>
            <w:tcW w:w="2160" w:type="dxa"/>
          </w:tcPr>
          <w:p w14:paraId="52B66FB5">
            <w:pPr>
              <w:spacing w:after="0" w:line="240" w:lineRule="auto"/>
            </w:pPr>
            <w:r>
              <w:rPr>
                <w:sz w:val="18"/>
              </w:rPr>
              <w:t>推送结束时间，默认21:00</w:t>
            </w:r>
          </w:p>
        </w:tc>
      </w:tr>
      <w:tr w14:paraId="384FE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F7CFC1">
            <w:pPr>
              <w:spacing w:after="0" w:line="240" w:lineRule="auto"/>
            </w:pPr>
            <w:r>
              <w:rPr>
                <w:sz w:val="18"/>
              </w:rPr>
              <w:t>system_notify</w:t>
            </w:r>
          </w:p>
        </w:tc>
        <w:tc>
          <w:tcPr>
            <w:tcW w:w="2160" w:type="dxa"/>
          </w:tcPr>
          <w:p w14:paraId="34A5AFCE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160" w:type="dxa"/>
          </w:tcPr>
          <w:p w14:paraId="4D5A4049">
            <w:pPr>
              <w:spacing w:after="0" w:line="240" w:lineRule="auto"/>
            </w:pPr>
            <w:r>
              <w:rPr>
                <w:sz w:val="18"/>
              </w:rPr>
              <w:t>DEFAULT 1</w:t>
            </w:r>
          </w:p>
        </w:tc>
        <w:tc>
          <w:tcPr>
            <w:tcW w:w="2160" w:type="dxa"/>
          </w:tcPr>
          <w:p w14:paraId="0637E11B">
            <w:pPr>
              <w:spacing w:after="0" w:line="240" w:lineRule="auto"/>
            </w:pPr>
            <w:r>
              <w:rPr>
                <w:sz w:val="18"/>
              </w:rPr>
              <w:t>系统通知开关：0-关，1-开</w:t>
            </w:r>
          </w:p>
        </w:tc>
      </w:tr>
      <w:tr w14:paraId="029E9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6936DC">
            <w:pPr>
              <w:spacing w:after="0" w:line="240" w:lineRule="auto"/>
            </w:pPr>
            <w:r>
              <w:rPr>
                <w:sz w:val="18"/>
              </w:rPr>
              <w:t>wechat_notify</w:t>
            </w:r>
          </w:p>
        </w:tc>
        <w:tc>
          <w:tcPr>
            <w:tcW w:w="2160" w:type="dxa"/>
          </w:tcPr>
          <w:p w14:paraId="32EB04E9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160" w:type="dxa"/>
          </w:tcPr>
          <w:p w14:paraId="24B7A98F">
            <w:pPr>
              <w:spacing w:after="0" w:line="240" w:lineRule="auto"/>
            </w:pPr>
            <w:r>
              <w:rPr>
                <w:sz w:val="18"/>
              </w:rPr>
              <w:t>DEFAULT 0</w:t>
            </w:r>
          </w:p>
        </w:tc>
        <w:tc>
          <w:tcPr>
            <w:tcW w:w="2160" w:type="dxa"/>
          </w:tcPr>
          <w:p w14:paraId="7DEC3107">
            <w:pPr>
              <w:spacing w:after="0" w:line="240" w:lineRule="auto"/>
            </w:pPr>
            <w:r>
              <w:rPr>
                <w:sz w:val="18"/>
              </w:rPr>
              <w:t>微信通知开关</w:t>
            </w:r>
          </w:p>
        </w:tc>
      </w:tr>
      <w:tr w14:paraId="6D9C7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4FE990">
            <w:pPr>
              <w:spacing w:after="0" w:line="240" w:lineRule="auto"/>
            </w:pPr>
            <w:r>
              <w:rPr>
                <w:sz w:val="18"/>
              </w:rPr>
              <w:t>email_notify</w:t>
            </w:r>
          </w:p>
        </w:tc>
        <w:tc>
          <w:tcPr>
            <w:tcW w:w="2160" w:type="dxa"/>
          </w:tcPr>
          <w:p w14:paraId="5A23A79A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160" w:type="dxa"/>
          </w:tcPr>
          <w:p w14:paraId="69FEEB05">
            <w:pPr>
              <w:spacing w:after="0" w:line="240" w:lineRule="auto"/>
            </w:pPr>
            <w:r>
              <w:rPr>
                <w:sz w:val="18"/>
              </w:rPr>
              <w:t>DEFAULT 0</w:t>
            </w:r>
          </w:p>
        </w:tc>
        <w:tc>
          <w:tcPr>
            <w:tcW w:w="2160" w:type="dxa"/>
          </w:tcPr>
          <w:p w14:paraId="4747F612">
            <w:pPr>
              <w:spacing w:after="0" w:line="240" w:lineRule="auto"/>
            </w:pPr>
            <w:r>
              <w:rPr>
                <w:sz w:val="18"/>
              </w:rPr>
              <w:t>邮件通知开关</w:t>
            </w:r>
          </w:p>
        </w:tc>
      </w:tr>
      <w:tr w14:paraId="44944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BFE2F4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2160" w:type="dxa"/>
          </w:tcPr>
          <w:p w14:paraId="3B22C7EA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160" w:type="dxa"/>
          </w:tcPr>
          <w:p w14:paraId="615DF454">
            <w:pPr>
              <w:spacing w:after="0" w:line="240" w:lineRule="auto"/>
            </w:pPr>
            <w:r>
              <w:rPr>
                <w:sz w:val="18"/>
              </w:rPr>
              <w:t>DEFAULT 1</w:t>
            </w:r>
          </w:p>
        </w:tc>
        <w:tc>
          <w:tcPr>
            <w:tcW w:w="2160" w:type="dxa"/>
          </w:tcPr>
          <w:p w14:paraId="634EA9DD">
            <w:pPr>
              <w:spacing w:after="0" w:line="240" w:lineRule="auto"/>
            </w:pPr>
            <w:r>
              <w:rPr>
                <w:sz w:val="18"/>
              </w:rPr>
              <w:t>状态：0-停用，1-启用</w:t>
            </w:r>
          </w:p>
        </w:tc>
      </w:tr>
      <w:tr w14:paraId="16AC2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69C979">
            <w:pPr>
              <w:spacing w:after="0" w:line="240" w:lineRule="auto"/>
            </w:pPr>
            <w:r>
              <w:rPr>
                <w:sz w:val="18"/>
              </w:rPr>
              <w:t>last_push_time</w:t>
            </w:r>
          </w:p>
        </w:tc>
        <w:tc>
          <w:tcPr>
            <w:tcW w:w="2160" w:type="dxa"/>
          </w:tcPr>
          <w:p w14:paraId="403009FF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2D31F0FA">
            <w:pPr>
              <w:spacing w:after="0" w:line="240" w:lineRule="auto"/>
            </w:pPr>
          </w:p>
        </w:tc>
        <w:tc>
          <w:tcPr>
            <w:tcW w:w="2160" w:type="dxa"/>
          </w:tcPr>
          <w:p w14:paraId="0A215E1F">
            <w:pPr>
              <w:spacing w:after="0" w:line="240" w:lineRule="auto"/>
            </w:pPr>
            <w:r>
              <w:rPr>
                <w:sz w:val="18"/>
              </w:rPr>
              <w:t>最后推送时间</w:t>
            </w:r>
          </w:p>
        </w:tc>
      </w:tr>
      <w:tr w14:paraId="68BD5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FB0AC2">
            <w:pPr>
              <w:spacing w:after="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2160" w:type="dxa"/>
          </w:tcPr>
          <w:p w14:paraId="6F43BADF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33794E3C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71613812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08B7B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F6ADED">
            <w:pPr>
              <w:spacing w:after="0" w:line="240" w:lineRule="auto"/>
            </w:pPr>
            <w:r>
              <w:rPr>
                <w:sz w:val="18"/>
              </w:rPr>
              <w:t>updated_at</w:t>
            </w:r>
          </w:p>
        </w:tc>
        <w:tc>
          <w:tcPr>
            <w:tcW w:w="2160" w:type="dxa"/>
          </w:tcPr>
          <w:p w14:paraId="05AD9837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4904ABD9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1F9397AA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4460850F"/>
    <w:p w14:paraId="0EE17741">
      <w:r>
        <w:br w:type="page"/>
      </w:r>
    </w:p>
    <w:p w14:paraId="32434FD1">
      <w:pPr>
        <w:pStyle w:val="3"/>
      </w:pPr>
      <w:r>
        <w:rPr>
          <w:rFonts w:ascii="微软雅黑" w:hAnsi="微软雅黑" w:eastAsia="微软雅黑"/>
        </w:rPr>
        <w:t>六、用户监控表（monitor）</w:t>
      </w:r>
    </w:p>
    <w:p w14:paraId="7194ECC3">
      <w:r>
        <w:t>对应业务页面：我的监控。该表存储用户监控的企业列表，支持按分组管理（潜在客户、供应商、竞争对手、合作伙伴等）。</w:t>
      </w:r>
    </w:p>
    <w:p w14:paraId="084C98A3">
      <w:pPr>
        <w:pStyle w:val="4"/>
      </w:pPr>
      <w:r>
        <w:rPr>
          <w:rFonts w:ascii="微软雅黑" w:hAnsi="微软雅黑" w:eastAsia="微软雅黑"/>
        </w:rPr>
        <w:t>6.1 对应截图 - 监控动态Tab</w:t>
      </w:r>
    </w:p>
    <w:p w14:paraId="4958197A">
      <w:pPr>
        <w:jc w:val="center"/>
      </w:pPr>
      <w:r>
        <w:drawing>
          <wp:inline distT="0" distB="0" distL="114300" distR="114300">
            <wp:extent cx="5486400" cy="4114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A52D">
      <w:pPr>
        <w:pStyle w:val="4"/>
      </w:pPr>
      <w:r>
        <w:rPr>
          <w:rFonts w:ascii="微软雅黑" w:hAnsi="微软雅黑" w:eastAsia="微软雅黑"/>
        </w:rPr>
        <w:t>6.2 对应截图 - 监控管理Tab</w:t>
      </w:r>
    </w:p>
    <w:p w14:paraId="151BF4FB">
      <w:pPr>
        <w:jc w:val="center"/>
      </w:pPr>
      <w:r>
        <w:drawing>
          <wp:inline distT="0" distB="0" distL="114300" distR="114300">
            <wp:extent cx="5486400" cy="4114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10A3">
      <w:pPr>
        <w:pStyle w:val="4"/>
      </w:pPr>
      <w:r>
        <w:rPr>
          <w:rFonts w:ascii="微软雅黑" w:hAnsi="微软雅黑" w:eastAsia="微软雅黑"/>
        </w:rPr>
        <w:t>6.3 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3A0B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23C9A9">
            <w:pPr>
              <w:spacing w:after="0" w:line="240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w="2160" w:type="dxa"/>
          </w:tcPr>
          <w:p w14:paraId="259DCEFF">
            <w:pPr>
              <w:spacing w:after="0" w:line="240" w:lineRule="auto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160" w:type="dxa"/>
          </w:tcPr>
          <w:p w14:paraId="38E44488">
            <w:pPr>
              <w:spacing w:after="0" w:line="240" w:lineRule="auto"/>
            </w:pPr>
            <w:r>
              <w:rPr>
                <w:b/>
                <w:sz w:val="18"/>
              </w:rPr>
              <w:t>主键/非空</w:t>
            </w:r>
          </w:p>
        </w:tc>
        <w:tc>
          <w:tcPr>
            <w:tcW w:w="2160" w:type="dxa"/>
          </w:tcPr>
          <w:p w14:paraId="0E01D4EC">
            <w:pPr>
              <w:spacing w:after="0" w:line="240" w:lineRule="auto"/>
            </w:pPr>
            <w:r>
              <w:rPr>
                <w:b/>
                <w:sz w:val="18"/>
              </w:rPr>
              <w:t>注释（中文含义）</w:t>
            </w:r>
          </w:p>
        </w:tc>
      </w:tr>
      <w:tr w14:paraId="2C003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4BBA38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77F50AE0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4B87D1AC">
            <w:pPr>
              <w:spacing w:after="0" w:line="240" w:lineRule="auto"/>
            </w:pPr>
            <w:r>
              <w:rPr>
                <w:sz w:val="18"/>
              </w:rPr>
              <w:t>PK, NOT NULL</w:t>
            </w:r>
          </w:p>
        </w:tc>
        <w:tc>
          <w:tcPr>
            <w:tcW w:w="2160" w:type="dxa"/>
          </w:tcPr>
          <w:p w14:paraId="68FB8DF3">
            <w:pPr>
              <w:spacing w:after="0" w:line="240" w:lineRule="auto"/>
            </w:pPr>
            <w:r>
              <w:rPr>
                <w:sz w:val="18"/>
              </w:rPr>
              <w:t>监控ID</w:t>
            </w:r>
          </w:p>
        </w:tc>
      </w:tr>
      <w:tr w14:paraId="4E81F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08A32E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2160" w:type="dxa"/>
          </w:tcPr>
          <w:p w14:paraId="5B4DB0E2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51D5705C">
            <w:pPr>
              <w:spacing w:after="0" w:line="240" w:lineRule="auto"/>
            </w:pPr>
            <w:r>
              <w:rPr>
                <w:sz w:val="18"/>
              </w:rPr>
              <w:t>FK, NOT NULL</w:t>
            </w:r>
          </w:p>
        </w:tc>
        <w:tc>
          <w:tcPr>
            <w:tcW w:w="2160" w:type="dxa"/>
          </w:tcPr>
          <w:p w14:paraId="47765336">
            <w:pPr>
              <w:spacing w:after="0" w:line="240" w:lineRule="auto"/>
            </w:pPr>
            <w:r>
              <w:rPr>
                <w:sz w:val="18"/>
              </w:rPr>
              <w:t>用户ID</w:t>
            </w:r>
          </w:p>
        </w:tc>
      </w:tr>
      <w:tr w14:paraId="5BE9F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195585">
            <w:pPr>
              <w:spacing w:after="0" w:line="240" w:lineRule="auto"/>
            </w:pPr>
            <w:r>
              <w:rPr>
                <w:sz w:val="18"/>
              </w:rPr>
              <w:t>enterprise_id</w:t>
            </w:r>
          </w:p>
        </w:tc>
        <w:tc>
          <w:tcPr>
            <w:tcW w:w="2160" w:type="dxa"/>
          </w:tcPr>
          <w:p w14:paraId="2C4E0651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07E9FE16">
            <w:pPr>
              <w:spacing w:after="0" w:line="240" w:lineRule="auto"/>
            </w:pPr>
            <w:r>
              <w:rPr>
                <w:sz w:val="18"/>
              </w:rPr>
              <w:t>FK, NOT NULL</w:t>
            </w:r>
          </w:p>
        </w:tc>
        <w:tc>
          <w:tcPr>
            <w:tcW w:w="2160" w:type="dxa"/>
          </w:tcPr>
          <w:p w14:paraId="0A541B16">
            <w:pPr>
              <w:spacing w:after="0" w:line="240" w:lineRule="auto"/>
            </w:pPr>
            <w:r>
              <w:rPr>
                <w:sz w:val="18"/>
              </w:rPr>
              <w:t>被监控企业ID</w:t>
            </w:r>
          </w:p>
        </w:tc>
      </w:tr>
      <w:tr w14:paraId="52F1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827AA1">
            <w:pPr>
              <w:spacing w:after="0" w:line="240" w:lineRule="auto"/>
            </w:pPr>
            <w:r>
              <w:rPr>
                <w:sz w:val="18"/>
              </w:rPr>
              <w:t>group_name</w:t>
            </w:r>
          </w:p>
        </w:tc>
        <w:tc>
          <w:tcPr>
            <w:tcW w:w="2160" w:type="dxa"/>
          </w:tcPr>
          <w:p w14:paraId="38BA111D">
            <w:pPr>
              <w:spacing w:after="0" w:line="240" w:lineRule="auto"/>
            </w:pPr>
            <w:r>
              <w:rPr>
                <w:sz w:val="18"/>
              </w:rPr>
              <w:t>VARCHAR(64)</w:t>
            </w:r>
          </w:p>
        </w:tc>
        <w:tc>
          <w:tcPr>
            <w:tcW w:w="2160" w:type="dxa"/>
          </w:tcPr>
          <w:p w14:paraId="1C97EBF5">
            <w:pPr>
              <w:spacing w:after="0" w:line="240" w:lineRule="auto"/>
            </w:pPr>
          </w:p>
        </w:tc>
        <w:tc>
          <w:tcPr>
            <w:tcW w:w="2160" w:type="dxa"/>
          </w:tcPr>
          <w:p w14:paraId="459C0A9D">
            <w:pPr>
              <w:spacing w:after="0" w:line="240" w:lineRule="auto"/>
            </w:pPr>
            <w:r>
              <w:rPr>
                <w:sz w:val="18"/>
              </w:rPr>
              <w:t>监控分组：默认分组/潜在客户/供应商/竞争对手/合作伙伴</w:t>
            </w:r>
          </w:p>
        </w:tc>
      </w:tr>
      <w:tr w14:paraId="4AC7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F3A753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2160" w:type="dxa"/>
          </w:tcPr>
          <w:p w14:paraId="5C50C079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160" w:type="dxa"/>
          </w:tcPr>
          <w:p w14:paraId="4D0B12FE">
            <w:pPr>
              <w:spacing w:after="0" w:line="240" w:lineRule="auto"/>
            </w:pPr>
            <w:r>
              <w:rPr>
                <w:sz w:val="18"/>
              </w:rPr>
              <w:t>DEFAULT 1</w:t>
            </w:r>
          </w:p>
        </w:tc>
        <w:tc>
          <w:tcPr>
            <w:tcW w:w="2160" w:type="dxa"/>
          </w:tcPr>
          <w:p w14:paraId="78C07A1D">
            <w:pPr>
              <w:spacing w:after="0" w:line="240" w:lineRule="auto"/>
            </w:pPr>
            <w:r>
              <w:rPr>
                <w:sz w:val="18"/>
              </w:rPr>
              <w:t>状态：0-取消监控，1-监控中</w:t>
            </w:r>
          </w:p>
        </w:tc>
      </w:tr>
      <w:tr w14:paraId="04BCA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70CB59">
            <w:pPr>
              <w:spacing w:after="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2160" w:type="dxa"/>
          </w:tcPr>
          <w:p w14:paraId="025A03A1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468D1BAB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05956F3D">
            <w:pPr>
              <w:spacing w:after="0" w:line="240" w:lineRule="auto"/>
            </w:pPr>
            <w:r>
              <w:rPr>
                <w:sz w:val="18"/>
              </w:rPr>
              <w:t>添加时间</w:t>
            </w:r>
          </w:p>
        </w:tc>
      </w:tr>
      <w:tr w14:paraId="188AB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A8D219">
            <w:pPr>
              <w:spacing w:after="0" w:line="240" w:lineRule="auto"/>
            </w:pPr>
            <w:r>
              <w:rPr>
                <w:sz w:val="18"/>
              </w:rPr>
              <w:t>updated_at</w:t>
            </w:r>
          </w:p>
        </w:tc>
        <w:tc>
          <w:tcPr>
            <w:tcW w:w="2160" w:type="dxa"/>
          </w:tcPr>
          <w:p w14:paraId="426774DF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51CA1137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258ED86A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342293F6"/>
    <w:p w14:paraId="066A1D95"/>
    <w:p w14:paraId="1EEF0ABC">
      <w:pPr>
        <w:pStyle w:val="4"/>
      </w:pPr>
      <w:r>
        <w:rPr>
          <w:rFonts w:ascii="微软雅黑" w:hAnsi="微软雅黑" w:eastAsia="微软雅黑"/>
        </w:rPr>
        <w:t>6.4 关联子表 - 监控动态表（monitor_dynamic）</w:t>
      </w:r>
    </w:p>
    <w:p w14:paraId="5C70A8C7">
      <w:r>
        <w:t>一对多关系：一条监控记录可产生多条动态。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A975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07606D">
            <w:pPr>
              <w:spacing w:after="0" w:line="240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w="2160" w:type="dxa"/>
          </w:tcPr>
          <w:p w14:paraId="76F36A1E">
            <w:pPr>
              <w:spacing w:after="0" w:line="240" w:lineRule="auto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160" w:type="dxa"/>
          </w:tcPr>
          <w:p w14:paraId="6A2CF900">
            <w:pPr>
              <w:spacing w:after="0" w:line="240" w:lineRule="auto"/>
            </w:pPr>
            <w:r>
              <w:rPr>
                <w:b/>
                <w:sz w:val="18"/>
              </w:rPr>
              <w:t>主键/非空</w:t>
            </w:r>
          </w:p>
        </w:tc>
        <w:tc>
          <w:tcPr>
            <w:tcW w:w="2160" w:type="dxa"/>
          </w:tcPr>
          <w:p w14:paraId="6638F75E">
            <w:pPr>
              <w:spacing w:after="0" w:line="240" w:lineRule="auto"/>
            </w:pPr>
            <w:r>
              <w:rPr>
                <w:b/>
                <w:sz w:val="18"/>
              </w:rPr>
              <w:t>注释（中文含义）</w:t>
            </w:r>
          </w:p>
        </w:tc>
      </w:tr>
      <w:tr w14:paraId="2BD14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99CB81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17E4E22B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64DF9A5E">
            <w:pPr>
              <w:spacing w:after="0" w:line="240" w:lineRule="auto"/>
            </w:pPr>
            <w:r>
              <w:rPr>
                <w:sz w:val="18"/>
              </w:rPr>
              <w:t>PK, NOT NULL</w:t>
            </w:r>
          </w:p>
        </w:tc>
        <w:tc>
          <w:tcPr>
            <w:tcW w:w="2160" w:type="dxa"/>
          </w:tcPr>
          <w:p w14:paraId="09A692C2">
            <w:pPr>
              <w:spacing w:after="0" w:line="240" w:lineRule="auto"/>
            </w:pPr>
            <w:r>
              <w:rPr>
                <w:sz w:val="18"/>
              </w:rPr>
              <w:t>动态ID</w:t>
            </w:r>
          </w:p>
        </w:tc>
      </w:tr>
      <w:tr w14:paraId="27659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A1AC7A">
            <w:pPr>
              <w:spacing w:after="0" w:line="240" w:lineRule="auto"/>
            </w:pPr>
            <w:r>
              <w:rPr>
                <w:sz w:val="18"/>
              </w:rPr>
              <w:t>monitor_id</w:t>
            </w:r>
          </w:p>
        </w:tc>
        <w:tc>
          <w:tcPr>
            <w:tcW w:w="2160" w:type="dxa"/>
          </w:tcPr>
          <w:p w14:paraId="2322141E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0A64BE5A">
            <w:pPr>
              <w:spacing w:after="0" w:line="240" w:lineRule="auto"/>
            </w:pPr>
            <w:r>
              <w:rPr>
                <w:sz w:val="18"/>
              </w:rPr>
              <w:t>FK, NOT NULL</w:t>
            </w:r>
          </w:p>
        </w:tc>
        <w:tc>
          <w:tcPr>
            <w:tcW w:w="2160" w:type="dxa"/>
          </w:tcPr>
          <w:p w14:paraId="03EED66D">
            <w:pPr>
              <w:spacing w:after="0" w:line="240" w:lineRule="auto"/>
            </w:pPr>
            <w:r>
              <w:rPr>
                <w:sz w:val="18"/>
              </w:rPr>
              <w:t>监控ID</w:t>
            </w:r>
          </w:p>
        </w:tc>
      </w:tr>
      <w:tr w14:paraId="63902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201B963">
            <w:pPr>
              <w:spacing w:after="0" w:line="240" w:lineRule="auto"/>
            </w:pPr>
            <w:r>
              <w:rPr>
                <w:sz w:val="18"/>
              </w:rPr>
              <w:t>enterprise_id</w:t>
            </w:r>
          </w:p>
        </w:tc>
        <w:tc>
          <w:tcPr>
            <w:tcW w:w="2160" w:type="dxa"/>
          </w:tcPr>
          <w:p w14:paraId="7C4A8661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3D8E84A2">
            <w:pPr>
              <w:spacing w:after="0" w:line="240" w:lineRule="auto"/>
            </w:pPr>
            <w:r>
              <w:rPr>
                <w:sz w:val="18"/>
              </w:rPr>
              <w:t>FK, NOT NULL</w:t>
            </w:r>
          </w:p>
        </w:tc>
        <w:tc>
          <w:tcPr>
            <w:tcW w:w="2160" w:type="dxa"/>
          </w:tcPr>
          <w:p w14:paraId="2C41C964">
            <w:pPr>
              <w:spacing w:after="0" w:line="240" w:lineRule="auto"/>
            </w:pPr>
            <w:r>
              <w:rPr>
                <w:sz w:val="18"/>
              </w:rPr>
              <w:t>企业ID</w:t>
            </w:r>
          </w:p>
        </w:tc>
      </w:tr>
      <w:tr w14:paraId="5C14F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43F789">
            <w:pPr>
              <w:spacing w:after="0" w:line="240" w:lineRule="auto"/>
            </w:pPr>
            <w:r>
              <w:rPr>
                <w:sz w:val="18"/>
              </w:rPr>
              <w:t>dynamic_content</w:t>
            </w:r>
          </w:p>
        </w:tc>
        <w:tc>
          <w:tcPr>
            <w:tcW w:w="2160" w:type="dxa"/>
          </w:tcPr>
          <w:p w14:paraId="25993C3E">
            <w:pPr>
              <w:spacing w:after="0" w:line="240" w:lineRule="auto"/>
            </w:pPr>
            <w:r>
              <w:rPr>
                <w:sz w:val="18"/>
              </w:rPr>
              <w:t>VARCHAR(1024)</w:t>
            </w:r>
          </w:p>
        </w:tc>
        <w:tc>
          <w:tcPr>
            <w:tcW w:w="2160" w:type="dxa"/>
          </w:tcPr>
          <w:p w14:paraId="1D28002C">
            <w:pPr>
              <w:spacing w:after="0" w:line="240" w:lineRule="auto"/>
            </w:pPr>
          </w:p>
        </w:tc>
        <w:tc>
          <w:tcPr>
            <w:tcW w:w="2160" w:type="dxa"/>
          </w:tcPr>
          <w:p w14:paraId="36B1C981">
            <w:pPr>
              <w:spacing w:after="0" w:line="240" w:lineRule="auto"/>
            </w:pPr>
            <w:r>
              <w:rPr>
                <w:sz w:val="18"/>
              </w:rPr>
              <w:t>动态内容</w:t>
            </w:r>
          </w:p>
        </w:tc>
      </w:tr>
      <w:tr w14:paraId="43BF2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03CD94">
            <w:pPr>
              <w:spacing w:after="0" w:line="240" w:lineRule="auto"/>
            </w:pPr>
            <w:r>
              <w:rPr>
                <w:sz w:val="18"/>
              </w:rPr>
              <w:t>related_bid_id</w:t>
            </w:r>
          </w:p>
        </w:tc>
        <w:tc>
          <w:tcPr>
            <w:tcW w:w="2160" w:type="dxa"/>
          </w:tcPr>
          <w:p w14:paraId="485A7CC4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008AB678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2160" w:type="dxa"/>
          </w:tcPr>
          <w:p w14:paraId="3F8734D5">
            <w:pPr>
              <w:spacing w:after="0" w:line="240" w:lineRule="auto"/>
            </w:pPr>
            <w:r>
              <w:rPr>
                <w:sz w:val="18"/>
              </w:rPr>
              <w:t>关联标讯ID</w:t>
            </w:r>
          </w:p>
        </w:tc>
      </w:tr>
      <w:tr w14:paraId="4F7FC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AFF8BD">
            <w:pPr>
              <w:spacing w:after="0" w:line="240" w:lineRule="auto"/>
            </w:pPr>
            <w:r>
              <w:rPr>
                <w:sz w:val="18"/>
              </w:rPr>
              <w:t>dynamic_time</w:t>
            </w:r>
          </w:p>
        </w:tc>
        <w:tc>
          <w:tcPr>
            <w:tcW w:w="2160" w:type="dxa"/>
          </w:tcPr>
          <w:p w14:paraId="67D33F5B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7E287273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40273645">
            <w:pPr>
              <w:spacing w:after="0" w:line="240" w:lineRule="auto"/>
            </w:pPr>
            <w:r>
              <w:rPr>
                <w:sz w:val="18"/>
              </w:rPr>
              <w:t>动态发生时间</w:t>
            </w:r>
          </w:p>
        </w:tc>
      </w:tr>
      <w:tr w14:paraId="6499C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FC7F4D">
            <w:pPr>
              <w:spacing w:after="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2160" w:type="dxa"/>
          </w:tcPr>
          <w:p w14:paraId="48A0A5CF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0F8894AC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7103AF85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3B9631FA"/>
    <w:p w14:paraId="0D592EB5">
      <w:pPr>
        <w:pStyle w:val="3"/>
      </w:pPr>
      <w:r>
        <w:rPr>
          <w:rFonts w:ascii="微软雅黑" w:hAnsi="微软雅黑" w:eastAsia="微软雅黑"/>
        </w:rPr>
        <w:t>七、用户关注表（favorite）</w:t>
      </w:r>
    </w:p>
    <w:p w14:paraId="38D9DFC5">
      <w:r>
        <w:t>对应业务页面：我的关注。该表存储用户收藏的标讯和项目信息，支持按信息类型分类查看。</w:t>
      </w:r>
    </w:p>
    <w:p w14:paraId="577FFE27">
      <w:pPr>
        <w:pStyle w:val="4"/>
      </w:pPr>
      <w:r>
        <w:rPr>
          <w:rFonts w:ascii="微软雅黑" w:hAnsi="微软雅黑" w:eastAsia="微软雅黑"/>
        </w:rPr>
        <w:t>7.1 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B30A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E8D587">
            <w:pPr>
              <w:spacing w:after="0" w:line="240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w="2160" w:type="dxa"/>
          </w:tcPr>
          <w:p w14:paraId="1DA2AB31">
            <w:pPr>
              <w:spacing w:after="0" w:line="240" w:lineRule="auto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160" w:type="dxa"/>
          </w:tcPr>
          <w:p w14:paraId="0BE6B7F5">
            <w:pPr>
              <w:spacing w:after="0" w:line="240" w:lineRule="auto"/>
            </w:pPr>
            <w:r>
              <w:rPr>
                <w:b/>
                <w:sz w:val="18"/>
              </w:rPr>
              <w:t>主键/非空</w:t>
            </w:r>
          </w:p>
        </w:tc>
        <w:tc>
          <w:tcPr>
            <w:tcW w:w="2160" w:type="dxa"/>
          </w:tcPr>
          <w:p w14:paraId="54D8FFAC">
            <w:pPr>
              <w:spacing w:after="0" w:line="240" w:lineRule="auto"/>
            </w:pPr>
            <w:r>
              <w:rPr>
                <w:b/>
                <w:sz w:val="18"/>
              </w:rPr>
              <w:t>注释（中文含义）</w:t>
            </w:r>
          </w:p>
        </w:tc>
      </w:tr>
      <w:tr w14:paraId="0C856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BCC3D4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670FD96B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1A9BAD3A">
            <w:pPr>
              <w:spacing w:after="0" w:line="240" w:lineRule="auto"/>
            </w:pPr>
            <w:r>
              <w:rPr>
                <w:sz w:val="18"/>
              </w:rPr>
              <w:t>PK, NOT NULL</w:t>
            </w:r>
          </w:p>
        </w:tc>
        <w:tc>
          <w:tcPr>
            <w:tcW w:w="2160" w:type="dxa"/>
          </w:tcPr>
          <w:p w14:paraId="0DE281FD">
            <w:pPr>
              <w:spacing w:after="0" w:line="240" w:lineRule="auto"/>
            </w:pPr>
            <w:r>
              <w:rPr>
                <w:sz w:val="18"/>
              </w:rPr>
              <w:t>关注ID</w:t>
            </w:r>
          </w:p>
        </w:tc>
      </w:tr>
      <w:tr w14:paraId="2E5CE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6FD0E1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2160" w:type="dxa"/>
          </w:tcPr>
          <w:p w14:paraId="33BB2E70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1476078E">
            <w:pPr>
              <w:spacing w:after="0" w:line="240" w:lineRule="auto"/>
            </w:pPr>
            <w:r>
              <w:rPr>
                <w:sz w:val="18"/>
              </w:rPr>
              <w:t>FK, NOT NULL</w:t>
            </w:r>
          </w:p>
        </w:tc>
        <w:tc>
          <w:tcPr>
            <w:tcW w:w="2160" w:type="dxa"/>
          </w:tcPr>
          <w:p w14:paraId="23A30AA5">
            <w:pPr>
              <w:spacing w:after="0" w:line="240" w:lineRule="auto"/>
            </w:pPr>
            <w:r>
              <w:rPr>
                <w:sz w:val="18"/>
              </w:rPr>
              <w:t>用户ID</w:t>
            </w:r>
          </w:p>
        </w:tc>
      </w:tr>
      <w:tr w14:paraId="4504F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8EA4A0">
            <w:pPr>
              <w:spacing w:after="0" w:line="240" w:lineRule="auto"/>
            </w:pPr>
            <w:r>
              <w:rPr>
                <w:sz w:val="18"/>
              </w:rPr>
              <w:t>target_type</w:t>
            </w:r>
          </w:p>
        </w:tc>
        <w:tc>
          <w:tcPr>
            <w:tcW w:w="2160" w:type="dxa"/>
          </w:tcPr>
          <w:p w14:paraId="78EC5F06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0734D7C9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3EA0D820">
            <w:pPr>
              <w:spacing w:after="0" w:line="240" w:lineRule="auto"/>
            </w:pPr>
            <w:r>
              <w:rPr>
                <w:sz w:val="18"/>
              </w:rPr>
              <w:t>关注类型：标讯信息/拟建项目/商机预测/拍卖/产权交易</w:t>
            </w:r>
          </w:p>
        </w:tc>
      </w:tr>
      <w:tr w14:paraId="7A735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39166D">
            <w:pPr>
              <w:spacing w:after="0" w:line="240" w:lineRule="auto"/>
            </w:pPr>
            <w:r>
              <w:rPr>
                <w:sz w:val="18"/>
              </w:rPr>
              <w:t>target_id</w:t>
            </w:r>
          </w:p>
        </w:tc>
        <w:tc>
          <w:tcPr>
            <w:tcW w:w="2160" w:type="dxa"/>
          </w:tcPr>
          <w:p w14:paraId="14109167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3E69FF5B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161DA969">
            <w:pPr>
              <w:spacing w:after="0" w:line="240" w:lineRule="auto"/>
            </w:pPr>
            <w:r>
              <w:rPr>
                <w:sz w:val="18"/>
              </w:rPr>
              <w:t>关注对象ID（标讯ID等）</w:t>
            </w:r>
          </w:p>
        </w:tc>
      </w:tr>
      <w:tr w14:paraId="00454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7977C7">
            <w:pPr>
              <w:spacing w:after="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2160" w:type="dxa"/>
          </w:tcPr>
          <w:p w14:paraId="415EC694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16F9441C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741E99C8">
            <w:pPr>
              <w:spacing w:after="0" w:line="240" w:lineRule="auto"/>
            </w:pPr>
            <w:r>
              <w:rPr>
                <w:sz w:val="18"/>
              </w:rPr>
              <w:t>关注时间</w:t>
            </w:r>
          </w:p>
        </w:tc>
      </w:tr>
    </w:tbl>
    <w:p w14:paraId="5911C873"/>
    <w:p w14:paraId="2279C2CC">
      <w:pPr>
        <w:pStyle w:val="3"/>
      </w:pPr>
      <w:r>
        <w:rPr>
          <w:rFonts w:ascii="微软雅黑" w:hAnsi="微软雅黑" w:eastAsia="微软雅黑"/>
        </w:rPr>
        <w:t>八、浏览历史表（browse_history）</w:t>
      </w:r>
    </w:p>
    <w:p w14:paraId="78D56E15">
      <w:r>
        <w:t>对应业务页面：浏览历史。该表记录用户访问过的所有标讯和企业信息，支持按类型分类查看和导出。</w:t>
      </w:r>
    </w:p>
    <w:p w14:paraId="1757D4D7">
      <w:r>
        <w:t>注：浏览历史页面展示6个分类Tab（标讯信息/拟建项目/商机预测/拍卖/产权交易/公司信息），列表含标题、类型、地区、金额、浏览日期，支持立即导出。</w:t>
      </w:r>
    </w:p>
    <w:p w14:paraId="37C6C2A7">
      <w:pPr>
        <w:pStyle w:val="4"/>
      </w:pPr>
      <w:r>
        <w:rPr>
          <w:rFonts w:ascii="微软雅黑" w:hAnsi="微软雅黑" w:eastAsia="微软雅黑"/>
        </w:rPr>
        <w:t>8.1 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13B7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CAC0DF">
            <w:pPr>
              <w:spacing w:after="0" w:line="240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w="2160" w:type="dxa"/>
          </w:tcPr>
          <w:p w14:paraId="210F3C57">
            <w:pPr>
              <w:spacing w:after="0" w:line="240" w:lineRule="auto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160" w:type="dxa"/>
          </w:tcPr>
          <w:p w14:paraId="2E004D0E">
            <w:pPr>
              <w:spacing w:after="0" w:line="240" w:lineRule="auto"/>
            </w:pPr>
            <w:r>
              <w:rPr>
                <w:b/>
                <w:sz w:val="18"/>
              </w:rPr>
              <w:t>主键/非空</w:t>
            </w:r>
          </w:p>
        </w:tc>
        <w:tc>
          <w:tcPr>
            <w:tcW w:w="2160" w:type="dxa"/>
          </w:tcPr>
          <w:p w14:paraId="3BBDEEF1">
            <w:pPr>
              <w:spacing w:after="0" w:line="240" w:lineRule="auto"/>
            </w:pPr>
            <w:r>
              <w:rPr>
                <w:b/>
                <w:sz w:val="18"/>
              </w:rPr>
              <w:t>注释（中文含义）</w:t>
            </w:r>
          </w:p>
        </w:tc>
      </w:tr>
      <w:tr w14:paraId="2047D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CA4989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7CC02E90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26E423EA">
            <w:pPr>
              <w:spacing w:after="0" w:line="240" w:lineRule="auto"/>
            </w:pPr>
            <w:r>
              <w:rPr>
                <w:sz w:val="18"/>
              </w:rPr>
              <w:t>PK, NOT NULL</w:t>
            </w:r>
          </w:p>
        </w:tc>
        <w:tc>
          <w:tcPr>
            <w:tcW w:w="2160" w:type="dxa"/>
          </w:tcPr>
          <w:p w14:paraId="0E8F438D">
            <w:pPr>
              <w:spacing w:after="0" w:line="240" w:lineRule="auto"/>
            </w:pPr>
            <w:r>
              <w:rPr>
                <w:sz w:val="18"/>
              </w:rPr>
              <w:t>浏览记录ID</w:t>
            </w:r>
          </w:p>
        </w:tc>
      </w:tr>
      <w:tr w14:paraId="1A72F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DF8AB3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2160" w:type="dxa"/>
          </w:tcPr>
          <w:p w14:paraId="773A3E2E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0F130F96">
            <w:pPr>
              <w:spacing w:after="0" w:line="240" w:lineRule="auto"/>
            </w:pPr>
            <w:r>
              <w:rPr>
                <w:sz w:val="18"/>
              </w:rPr>
              <w:t>FK, NOT NULL</w:t>
            </w:r>
          </w:p>
        </w:tc>
        <w:tc>
          <w:tcPr>
            <w:tcW w:w="2160" w:type="dxa"/>
          </w:tcPr>
          <w:p w14:paraId="706DDA7D">
            <w:pPr>
              <w:spacing w:after="0" w:line="240" w:lineRule="auto"/>
            </w:pPr>
            <w:r>
              <w:rPr>
                <w:sz w:val="18"/>
              </w:rPr>
              <w:t>用户ID</w:t>
            </w:r>
          </w:p>
        </w:tc>
      </w:tr>
      <w:tr w14:paraId="26CF6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5019EE">
            <w:pPr>
              <w:spacing w:after="0" w:line="240" w:lineRule="auto"/>
            </w:pPr>
            <w:r>
              <w:rPr>
                <w:sz w:val="18"/>
              </w:rPr>
              <w:t>target_type</w:t>
            </w:r>
          </w:p>
        </w:tc>
        <w:tc>
          <w:tcPr>
            <w:tcW w:w="2160" w:type="dxa"/>
          </w:tcPr>
          <w:p w14:paraId="773A5E30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57B956D4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5F7F36CB">
            <w:pPr>
              <w:spacing w:after="0" w:line="240" w:lineRule="auto"/>
            </w:pPr>
            <w:r>
              <w:rPr>
                <w:sz w:val="18"/>
              </w:rPr>
              <w:t>浏览类型：标讯信息/拟建项目/商机预测/拍卖/产权交易/公司信息</w:t>
            </w:r>
          </w:p>
        </w:tc>
      </w:tr>
      <w:tr w14:paraId="21357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D63078">
            <w:pPr>
              <w:spacing w:after="0" w:line="240" w:lineRule="auto"/>
            </w:pPr>
            <w:r>
              <w:rPr>
                <w:sz w:val="18"/>
              </w:rPr>
              <w:t>target_id</w:t>
            </w:r>
          </w:p>
        </w:tc>
        <w:tc>
          <w:tcPr>
            <w:tcW w:w="2160" w:type="dxa"/>
          </w:tcPr>
          <w:p w14:paraId="0F4397B9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53F7BE1E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07FA74A0">
            <w:pPr>
              <w:spacing w:after="0" w:line="240" w:lineRule="auto"/>
            </w:pPr>
            <w:r>
              <w:rPr>
                <w:sz w:val="18"/>
              </w:rPr>
              <w:t>浏览对象ID</w:t>
            </w:r>
          </w:p>
        </w:tc>
      </w:tr>
      <w:tr w14:paraId="19F60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EC8F798">
            <w:pPr>
              <w:spacing w:after="0" w:line="240" w:lineRule="auto"/>
            </w:pPr>
            <w:r>
              <w:rPr>
                <w:sz w:val="18"/>
              </w:rPr>
              <w:t>target_title</w:t>
            </w:r>
          </w:p>
        </w:tc>
        <w:tc>
          <w:tcPr>
            <w:tcW w:w="2160" w:type="dxa"/>
          </w:tcPr>
          <w:p w14:paraId="6207F1BE">
            <w:pPr>
              <w:spacing w:after="0" w:line="240" w:lineRule="auto"/>
            </w:pPr>
            <w:r>
              <w:rPr>
                <w:sz w:val="18"/>
              </w:rPr>
              <w:t>VARCHAR(512)</w:t>
            </w:r>
          </w:p>
        </w:tc>
        <w:tc>
          <w:tcPr>
            <w:tcW w:w="2160" w:type="dxa"/>
          </w:tcPr>
          <w:p w14:paraId="15BDEFFB">
            <w:pPr>
              <w:spacing w:after="0" w:line="240" w:lineRule="auto"/>
            </w:pPr>
          </w:p>
        </w:tc>
        <w:tc>
          <w:tcPr>
            <w:tcW w:w="2160" w:type="dxa"/>
          </w:tcPr>
          <w:p w14:paraId="4F6F3F9F">
            <w:pPr>
              <w:spacing w:after="0" w:line="240" w:lineRule="auto"/>
            </w:pPr>
            <w:r>
              <w:rPr>
                <w:sz w:val="18"/>
              </w:rPr>
              <w:t>浏览对象标题（冗余）</w:t>
            </w:r>
          </w:p>
        </w:tc>
      </w:tr>
      <w:tr w14:paraId="4C73C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CAB925">
            <w:pPr>
              <w:spacing w:after="0" w:line="240" w:lineRule="auto"/>
            </w:pPr>
            <w:r>
              <w:rPr>
                <w:sz w:val="18"/>
              </w:rPr>
              <w:t>bid_type</w:t>
            </w:r>
          </w:p>
        </w:tc>
        <w:tc>
          <w:tcPr>
            <w:tcW w:w="2160" w:type="dxa"/>
          </w:tcPr>
          <w:p w14:paraId="558BC8D1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0D00CD13">
            <w:pPr>
              <w:spacing w:after="0" w:line="240" w:lineRule="auto"/>
            </w:pPr>
          </w:p>
        </w:tc>
        <w:tc>
          <w:tcPr>
            <w:tcW w:w="2160" w:type="dxa"/>
          </w:tcPr>
          <w:p w14:paraId="3E3F2467">
            <w:pPr>
              <w:spacing w:after="0" w:line="240" w:lineRule="auto"/>
            </w:pPr>
            <w:r>
              <w:rPr>
                <w:sz w:val="18"/>
              </w:rPr>
              <w:t>标讯类型（冗余，用于筛选展示）</w:t>
            </w:r>
          </w:p>
        </w:tc>
      </w:tr>
      <w:tr w14:paraId="53EAD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329708">
            <w:pPr>
              <w:spacing w:after="0" w:line="240" w:lineRule="auto"/>
            </w:pPr>
            <w:r>
              <w:rPr>
                <w:sz w:val="18"/>
              </w:rPr>
              <w:t>province</w:t>
            </w:r>
          </w:p>
        </w:tc>
        <w:tc>
          <w:tcPr>
            <w:tcW w:w="2160" w:type="dxa"/>
          </w:tcPr>
          <w:p w14:paraId="6BCF449E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0FBA27F9">
            <w:pPr>
              <w:spacing w:after="0" w:line="240" w:lineRule="auto"/>
            </w:pPr>
          </w:p>
        </w:tc>
        <w:tc>
          <w:tcPr>
            <w:tcW w:w="2160" w:type="dxa"/>
          </w:tcPr>
          <w:p w14:paraId="5190C03E">
            <w:pPr>
              <w:spacing w:after="0" w:line="240" w:lineRule="auto"/>
            </w:pPr>
            <w:r>
              <w:rPr>
                <w:sz w:val="18"/>
              </w:rPr>
              <w:t>省份（冗余）</w:t>
            </w:r>
          </w:p>
        </w:tc>
      </w:tr>
      <w:tr w14:paraId="061CD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400352">
            <w:pPr>
              <w:spacing w:after="0" w:line="240" w:lineRule="auto"/>
            </w:pPr>
            <w:r>
              <w:rPr>
                <w:sz w:val="18"/>
              </w:rPr>
              <w:t>city</w:t>
            </w:r>
          </w:p>
        </w:tc>
        <w:tc>
          <w:tcPr>
            <w:tcW w:w="2160" w:type="dxa"/>
          </w:tcPr>
          <w:p w14:paraId="7A4CD874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727D8DBF">
            <w:pPr>
              <w:spacing w:after="0" w:line="240" w:lineRule="auto"/>
            </w:pPr>
          </w:p>
        </w:tc>
        <w:tc>
          <w:tcPr>
            <w:tcW w:w="2160" w:type="dxa"/>
          </w:tcPr>
          <w:p w14:paraId="1570D1FA">
            <w:pPr>
              <w:spacing w:after="0" w:line="240" w:lineRule="auto"/>
            </w:pPr>
            <w:r>
              <w:rPr>
                <w:sz w:val="18"/>
              </w:rPr>
              <w:t>城市（冗余）</w:t>
            </w:r>
          </w:p>
        </w:tc>
      </w:tr>
      <w:tr w14:paraId="59DE4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F040845">
            <w:pPr>
              <w:spacing w:after="0" w:line="240" w:lineRule="auto"/>
            </w:pPr>
            <w:r>
              <w:rPr>
                <w:sz w:val="18"/>
              </w:rPr>
              <w:t>amount</w:t>
            </w:r>
          </w:p>
        </w:tc>
        <w:tc>
          <w:tcPr>
            <w:tcW w:w="2160" w:type="dxa"/>
          </w:tcPr>
          <w:p w14:paraId="2A2A8261">
            <w:pPr>
              <w:spacing w:after="0" w:line="240" w:lineRule="auto"/>
            </w:pPr>
            <w:r>
              <w:rPr>
                <w:sz w:val="18"/>
              </w:rPr>
              <w:t>DECIMAL(18,2)</w:t>
            </w:r>
          </w:p>
        </w:tc>
        <w:tc>
          <w:tcPr>
            <w:tcW w:w="2160" w:type="dxa"/>
          </w:tcPr>
          <w:p w14:paraId="162494A8">
            <w:pPr>
              <w:spacing w:after="0" w:line="240" w:lineRule="auto"/>
            </w:pPr>
          </w:p>
        </w:tc>
        <w:tc>
          <w:tcPr>
            <w:tcW w:w="2160" w:type="dxa"/>
          </w:tcPr>
          <w:p w14:paraId="40B9CEC6">
            <w:pPr>
              <w:spacing w:after="0" w:line="240" w:lineRule="auto"/>
            </w:pPr>
            <w:r>
              <w:rPr>
                <w:sz w:val="18"/>
              </w:rPr>
              <w:t>金额（冗余）</w:t>
            </w:r>
          </w:p>
        </w:tc>
      </w:tr>
      <w:tr w14:paraId="06FA9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57CA01">
            <w:pPr>
              <w:spacing w:after="0" w:line="240" w:lineRule="auto"/>
            </w:pPr>
            <w:r>
              <w:rPr>
                <w:sz w:val="18"/>
              </w:rPr>
              <w:t>browsed_at</w:t>
            </w:r>
          </w:p>
        </w:tc>
        <w:tc>
          <w:tcPr>
            <w:tcW w:w="2160" w:type="dxa"/>
          </w:tcPr>
          <w:p w14:paraId="0B80CA6C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1E2FA408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09F35BA3">
            <w:pPr>
              <w:spacing w:after="0" w:line="240" w:lineRule="auto"/>
            </w:pPr>
            <w:r>
              <w:rPr>
                <w:sz w:val="18"/>
              </w:rPr>
              <w:t>浏览时间</w:t>
            </w:r>
          </w:p>
        </w:tc>
      </w:tr>
    </w:tbl>
    <w:p w14:paraId="472FD4C3"/>
    <w:p w14:paraId="41683347">
      <w:pPr>
        <w:pStyle w:val="3"/>
      </w:pPr>
      <w:r>
        <w:rPr>
          <w:rFonts w:ascii="微软雅黑" w:hAnsi="微软雅黑" w:eastAsia="微软雅黑"/>
        </w:rPr>
        <w:t>九、用户表（user）</w:t>
      </w:r>
    </w:p>
    <w:p w14:paraId="28A21AA2">
      <w:r>
        <w:t>该表为系统基础表，存储用户账号和会员信息，对应页面右上角用户头像下拉菜单。</w:t>
      </w:r>
    </w:p>
    <w:p w14:paraId="48951C1B">
      <w:pPr>
        <w:pStyle w:val="4"/>
      </w:pPr>
      <w:r>
        <w:rPr>
          <w:rFonts w:ascii="微软雅黑" w:hAnsi="微软雅黑" w:eastAsia="微软雅黑"/>
        </w:rPr>
        <w:t>9.1 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131B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0F51E2">
            <w:pPr>
              <w:spacing w:after="0" w:line="240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w="2160" w:type="dxa"/>
          </w:tcPr>
          <w:p w14:paraId="45058D3A">
            <w:pPr>
              <w:spacing w:after="0" w:line="240" w:lineRule="auto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160" w:type="dxa"/>
          </w:tcPr>
          <w:p w14:paraId="351F85AF">
            <w:pPr>
              <w:spacing w:after="0" w:line="240" w:lineRule="auto"/>
            </w:pPr>
            <w:r>
              <w:rPr>
                <w:b/>
                <w:sz w:val="18"/>
              </w:rPr>
              <w:t>主键/非空</w:t>
            </w:r>
          </w:p>
        </w:tc>
        <w:tc>
          <w:tcPr>
            <w:tcW w:w="2160" w:type="dxa"/>
          </w:tcPr>
          <w:p w14:paraId="4CB4E6A2">
            <w:pPr>
              <w:spacing w:after="0" w:line="240" w:lineRule="auto"/>
            </w:pPr>
            <w:r>
              <w:rPr>
                <w:b/>
                <w:sz w:val="18"/>
              </w:rPr>
              <w:t>注释（中文含义）</w:t>
            </w:r>
          </w:p>
        </w:tc>
      </w:tr>
      <w:tr w14:paraId="4E4B7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58FDB3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77F9DE5F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4BEA1413">
            <w:pPr>
              <w:spacing w:after="0" w:line="240" w:lineRule="auto"/>
            </w:pPr>
            <w:r>
              <w:rPr>
                <w:sz w:val="18"/>
              </w:rPr>
              <w:t>PK, NOT NULL</w:t>
            </w:r>
          </w:p>
        </w:tc>
        <w:tc>
          <w:tcPr>
            <w:tcW w:w="2160" w:type="dxa"/>
          </w:tcPr>
          <w:p w14:paraId="2070AC30">
            <w:pPr>
              <w:spacing w:after="0" w:line="240" w:lineRule="auto"/>
            </w:pPr>
            <w:r>
              <w:rPr>
                <w:sz w:val="18"/>
              </w:rPr>
              <w:t>用户ID</w:t>
            </w:r>
          </w:p>
        </w:tc>
      </w:tr>
      <w:tr w14:paraId="15721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6B5583">
            <w:pPr>
              <w:spacing w:after="0" w:line="240" w:lineRule="auto"/>
            </w:pPr>
            <w:r>
              <w:rPr>
                <w:sz w:val="18"/>
              </w:rPr>
              <w:t>username</w:t>
            </w:r>
          </w:p>
        </w:tc>
        <w:tc>
          <w:tcPr>
            <w:tcW w:w="2160" w:type="dxa"/>
          </w:tcPr>
          <w:p w14:paraId="0FDF194F">
            <w:pPr>
              <w:spacing w:after="0" w:line="240" w:lineRule="auto"/>
            </w:pPr>
            <w:r>
              <w:rPr>
                <w:sz w:val="18"/>
              </w:rPr>
              <w:t>VARCHAR(64)</w:t>
            </w:r>
          </w:p>
        </w:tc>
        <w:tc>
          <w:tcPr>
            <w:tcW w:w="2160" w:type="dxa"/>
          </w:tcPr>
          <w:p w14:paraId="38C357A5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7DAD48C0">
            <w:pPr>
              <w:spacing w:after="0" w:line="240" w:lineRule="auto"/>
            </w:pPr>
            <w:r>
              <w:rPr>
                <w:sz w:val="18"/>
              </w:rPr>
              <w:t>用户名</w:t>
            </w:r>
          </w:p>
        </w:tc>
      </w:tr>
      <w:tr w14:paraId="1E22D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6EF325">
            <w:pPr>
              <w:spacing w:after="0" w:line="240" w:lineRule="auto"/>
            </w:pPr>
            <w:r>
              <w:rPr>
                <w:sz w:val="18"/>
              </w:rPr>
              <w:t>phone</w:t>
            </w:r>
          </w:p>
        </w:tc>
        <w:tc>
          <w:tcPr>
            <w:tcW w:w="2160" w:type="dxa"/>
          </w:tcPr>
          <w:p w14:paraId="0FC992BC">
            <w:pPr>
              <w:spacing w:after="0" w:line="240" w:lineRule="auto"/>
            </w:pPr>
            <w:r>
              <w:rPr>
                <w:sz w:val="18"/>
              </w:rPr>
              <w:t>VARCHAR(20)</w:t>
            </w:r>
          </w:p>
        </w:tc>
        <w:tc>
          <w:tcPr>
            <w:tcW w:w="2160" w:type="dxa"/>
          </w:tcPr>
          <w:p w14:paraId="15729B2A">
            <w:pPr>
              <w:spacing w:after="0" w:line="240" w:lineRule="auto"/>
            </w:pPr>
            <w:r>
              <w:rPr>
                <w:sz w:val="18"/>
              </w:rPr>
              <w:t>UNIQUE</w:t>
            </w:r>
          </w:p>
        </w:tc>
        <w:tc>
          <w:tcPr>
            <w:tcW w:w="2160" w:type="dxa"/>
          </w:tcPr>
          <w:p w14:paraId="3A15A2A2">
            <w:pPr>
              <w:spacing w:after="0" w:line="240" w:lineRule="auto"/>
            </w:pPr>
            <w:r>
              <w:rPr>
                <w:sz w:val="18"/>
              </w:rPr>
              <w:t>手机号（登录账号）</w:t>
            </w:r>
          </w:p>
        </w:tc>
      </w:tr>
      <w:tr w14:paraId="417F6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14EFA1">
            <w:pPr>
              <w:spacing w:after="0" w:line="240" w:lineRule="auto"/>
            </w:pPr>
            <w:r>
              <w:rPr>
                <w:sz w:val="18"/>
              </w:rPr>
              <w:t>email</w:t>
            </w:r>
          </w:p>
        </w:tc>
        <w:tc>
          <w:tcPr>
            <w:tcW w:w="2160" w:type="dxa"/>
          </w:tcPr>
          <w:p w14:paraId="1E881A3F">
            <w:pPr>
              <w:spacing w:after="0" w:line="240" w:lineRule="auto"/>
            </w:pPr>
            <w:r>
              <w:rPr>
                <w:sz w:val="18"/>
              </w:rPr>
              <w:t>VARCHAR(128)</w:t>
            </w:r>
          </w:p>
        </w:tc>
        <w:tc>
          <w:tcPr>
            <w:tcW w:w="2160" w:type="dxa"/>
          </w:tcPr>
          <w:p w14:paraId="22080A09">
            <w:pPr>
              <w:spacing w:after="0" w:line="240" w:lineRule="auto"/>
            </w:pPr>
          </w:p>
        </w:tc>
        <w:tc>
          <w:tcPr>
            <w:tcW w:w="2160" w:type="dxa"/>
          </w:tcPr>
          <w:p w14:paraId="4CD9EBE1">
            <w:pPr>
              <w:spacing w:after="0" w:line="240" w:lineRule="auto"/>
            </w:pPr>
            <w:r>
              <w:rPr>
                <w:sz w:val="18"/>
              </w:rPr>
              <w:t>邮箱</w:t>
            </w:r>
          </w:p>
        </w:tc>
      </w:tr>
      <w:tr w14:paraId="42D14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629C6D">
            <w:pPr>
              <w:spacing w:after="0" w:line="240" w:lineRule="auto"/>
            </w:pPr>
            <w:r>
              <w:rPr>
                <w:sz w:val="18"/>
              </w:rPr>
              <w:t>avatar</w:t>
            </w:r>
          </w:p>
        </w:tc>
        <w:tc>
          <w:tcPr>
            <w:tcW w:w="2160" w:type="dxa"/>
          </w:tcPr>
          <w:p w14:paraId="073989A9">
            <w:pPr>
              <w:spacing w:after="0" w:line="240" w:lineRule="auto"/>
            </w:pPr>
            <w:r>
              <w:rPr>
                <w:sz w:val="18"/>
              </w:rPr>
              <w:t>VARCHAR(256)</w:t>
            </w:r>
          </w:p>
        </w:tc>
        <w:tc>
          <w:tcPr>
            <w:tcW w:w="2160" w:type="dxa"/>
          </w:tcPr>
          <w:p w14:paraId="472054A5">
            <w:pPr>
              <w:spacing w:after="0" w:line="240" w:lineRule="auto"/>
            </w:pPr>
          </w:p>
        </w:tc>
        <w:tc>
          <w:tcPr>
            <w:tcW w:w="2160" w:type="dxa"/>
          </w:tcPr>
          <w:p w14:paraId="11086D6E">
            <w:pPr>
              <w:spacing w:after="0" w:line="240" w:lineRule="auto"/>
            </w:pPr>
            <w:r>
              <w:rPr>
                <w:sz w:val="18"/>
              </w:rPr>
              <w:t>头像URL</w:t>
            </w:r>
          </w:p>
        </w:tc>
      </w:tr>
      <w:tr w14:paraId="3EDDC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935542">
            <w:pPr>
              <w:spacing w:after="0" w:line="240" w:lineRule="auto"/>
            </w:pPr>
            <w:r>
              <w:rPr>
                <w:sz w:val="18"/>
              </w:rPr>
              <w:t>member_type</w:t>
            </w:r>
          </w:p>
        </w:tc>
        <w:tc>
          <w:tcPr>
            <w:tcW w:w="2160" w:type="dxa"/>
          </w:tcPr>
          <w:p w14:paraId="22BE8424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160" w:type="dxa"/>
          </w:tcPr>
          <w:p w14:paraId="457F60DA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5E66EAD1">
            <w:pPr>
              <w:spacing w:after="0" w:line="240" w:lineRule="auto"/>
            </w:pPr>
            <w:r>
              <w:rPr>
                <w:sz w:val="18"/>
              </w:rPr>
              <w:t>会员类型：0-普通，1-VIP，2-SVIP，3-企业会员</w:t>
            </w:r>
          </w:p>
        </w:tc>
      </w:tr>
      <w:tr w14:paraId="30ECA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A9381C">
            <w:pPr>
              <w:spacing w:after="0" w:line="240" w:lineRule="auto"/>
            </w:pPr>
            <w:r>
              <w:rPr>
                <w:sz w:val="18"/>
              </w:rPr>
              <w:t>member_expire_time</w:t>
            </w:r>
          </w:p>
        </w:tc>
        <w:tc>
          <w:tcPr>
            <w:tcW w:w="2160" w:type="dxa"/>
          </w:tcPr>
          <w:p w14:paraId="4D5A3E2C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10C68035">
            <w:pPr>
              <w:spacing w:after="0" w:line="240" w:lineRule="auto"/>
            </w:pPr>
          </w:p>
        </w:tc>
        <w:tc>
          <w:tcPr>
            <w:tcW w:w="2160" w:type="dxa"/>
          </w:tcPr>
          <w:p w14:paraId="7CF213E0">
            <w:pPr>
              <w:spacing w:after="0" w:line="240" w:lineRule="auto"/>
            </w:pPr>
            <w:r>
              <w:rPr>
                <w:sz w:val="18"/>
              </w:rPr>
              <w:t>会员到期时间</w:t>
            </w:r>
          </w:p>
        </w:tc>
      </w:tr>
      <w:tr w14:paraId="249A2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</w:tcPr>
          <w:p w14:paraId="1C42F2E8">
            <w:pPr>
              <w:spacing w:after="0" w:line="240" w:lineRule="auto"/>
            </w:pPr>
            <w:r>
              <w:rPr>
                <w:sz w:val="18"/>
              </w:rPr>
              <w:t>wechat_bound</w:t>
            </w:r>
          </w:p>
        </w:tc>
        <w:tc>
          <w:tcPr>
            <w:tcW w:w="2160" w:type="dxa"/>
          </w:tcPr>
          <w:p w14:paraId="4A5F44CE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160" w:type="dxa"/>
          </w:tcPr>
          <w:p w14:paraId="1EA784A9">
            <w:pPr>
              <w:spacing w:after="0" w:line="240" w:lineRule="auto"/>
            </w:pPr>
            <w:r>
              <w:rPr>
                <w:sz w:val="18"/>
              </w:rPr>
              <w:t>DEFAULT 0</w:t>
            </w:r>
          </w:p>
        </w:tc>
        <w:tc>
          <w:tcPr>
            <w:tcW w:w="2160" w:type="dxa"/>
          </w:tcPr>
          <w:p w14:paraId="37C5D762">
            <w:pPr>
              <w:spacing w:after="0" w:line="240" w:lineRule="auto"/>
            </w:pPr>
            <w:r>
              <w:rPr>
                <w:sz w:val="18"/>
              </w:rPr>
              <w:t>是否绑定微信：0-否，1-是</w:t>
            </w:r>
          </w:p>
        </w:tc>
      </w:tr>
      <w:tr w14:paraId="65FFE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E7EF8B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2160" w:type="dxa"/>
          </w:tcPr>
          <w:p w14:paraId="28368414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160" w:type="dxa"/>
          </w:tcPr>
          <w:p w14:paraId="5416597E">
            <w:pPr>
              <w:spacing w:after="0" w:line="240" w:lineRule="auto"/>
            </w:pPr>
            <w:r>
              <w:rPr>
                <w:sz w:val="18"/>
              </w:rPr>
              <w:t>DEFAULT 1</w:t>
            </w:r>
          </w:p>
        </w:tc>
        <w:tc>
          <w:tcPr>
            <w:tcW w:w="2160" w:type="dxa"/>
          </w:tcPr>
          <w:p w14:paraId="7833BF98">
            <w:pPr>
              <w:spacing w:after="0" w:line="240" w:lineRule="auto"/>
            </w:pPr>
            <w:r>
              <w:rPr>
                <w:sz w:val="18"/>
              </w:rPr>
              <w:t>状态：0-禁用，1-正常</w:t>
            </w:r>
          </w:p>
        </w:tc>
      </w:tr>
      <w:tr w14:paraId="0C4EA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55FF37">
            <w:pPr>
              <w:spacing w:after="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2160" w:type="dxa"/>
          </w:tcPr>
          <w:p w14:paraId="72128DA7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0F5274C0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5F45DABA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043CE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</w:tcPr>
          <w:p w14:paraId="0FF7C261">
            <w:pPr>
              <w:spacing w:after="0" w:line="240" w:lineRule="auto"/>
            </w:pPr>
            <w:r>
              <w:rPr>
                <w:sz w:val="18"/>
              </w:rPr>
              <w:t>updated_at</w:t>
            </w:r>
          </w:p>
        </w:tc>
        <w:tc>
          <w:tcPr>
            <w:tcW w:w="2160" w:type="dxa"/>
          </w:tcPr>
          <w:p w14:paraId="1BDFC178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561789C5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533AD9EC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22965916">
      <w:r>
        <w:br w:type="page"/>
      </w:r>
    </w:p>
    <w:p w14:paraId="255E0796">
      <w:pPr>
        <w:pStyle w:val="3"/>
      </w:pPr>
      <w:r>
        <w:rPr>
          <w:rFonts w:ascii="微软雅黑" w:hAnsi="微软雅黑" w:eastAsia="微软雅黑"/>
        </w:rPr>
        <w:t>十、其他子表汇总</w:t>
      </w:r>
    </w:p>
    <w:p w14:paraId="19FFCB91">
      <w:pPr>
        <w:pStyle w:val="4"/>
      </w:pPr>
      <w:r>
        <w:rPr>
          <w:rFonts w:ascii="微软雅黑" w:hAnsi="微软雅黑" w:eastAsia="微软雅黑"/>
        </w:rPr>
        <w:t>10.1 标讯附件表（bid_attachment）【子表，关联标讯】</w:t>
      </w:r>
    </w:p>
    <w:p w14:paraId="7C9DA89B">
      <w:r>
        <w:t>一对多关系：一条标讯可有多个附件。对应列表页中的"附件"标签。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4D3E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C455B9">
            <w:pPr>
              <w:spacing w:after="0" w:line="240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w="2160" w:type="dxa"/>
          </w:tcPr>
          <w:p w14:paraId="4FADF16B">
            <w:pPr>
              <w:spacing w:after="0" w:line="240" w:lineRule="auto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160" w:type="dxa"/>
          </w:tcPr>
          <w:p w14:paraId="6B53A487">
            <w:pPr>
              <w:spacing w:after="0" w:line="240" w:lineRule="auto"/>
            </w:pPr>
            <w:r>
              <w:rPr>
                <w:b/>
                <w:sz w:val="18"/>
              </w:rPr>
              <w:t>主键/非空</w:t>
            </w:r>
          </w:p>
        </w:tc>
        <w:tc>
          <w:tcPr>
            <w:tcW w:w="2160" w:type="dxa"/>
          </w:tcPr>
          <w:p w14:paraId="759E4677">
            <w:pPr>
              <w:spacing w:after="0" w:line="240" w:lineRule="auto"/>
            </w:pPr>
            <w:r>
              <w:rPr>
                <w:b/>
                <w:sz w:val="18"/>
              </w:rPr>
              <w:t>注释（中文含义）</w:t>
            </w:r>
          </w:p>
        </w:tc>
      </w:tr>
      <w:tr w14:paraId="54F59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C0754D0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2FAF9029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653B3D2D">
            <w:pPr>
              <w:spacing w:after="0" w:line="240" w:lineRule="auto"/>
            </w:pPr>
            <w:r>
              <w:rPr>
                <w:sz w:val="18"/>
              </w:rPr>
              <w:t>PK, NOT NULL</w:t>
            </w:r>
          </w:p>
        </w:tc>
        <w:tc>
          <w:tcPr>
            <w:tcW w:w="2160" w:type="dxa"/>
          </w:tcPr>
          <w:p w14:paraId="7D7F68CC">
            <w:pPr>
              <w:spacing w:after="0" w:line="240" w:lineRule="auto"/>
            </w:pPr>
            <w:r>
              <w:rPr>
                <w:sz w:val="18"/>
              </w:rPr>
              <w:t>附件ID</w:t>
            </w:r>
          </w:p>
        </w:tc>
      </w:tr>
      <w:tr w14:paraId="57E99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63BBDE">
            <w:pPr>
              <w:spacing w:after="0" w:line="240" w:lineRule="auto"/>
            </w:pPr>
            <w:r>
              <w:rPr>
                <w:sz w:val="18"/>
              </w:rPr>
              <w:t>bid_info_id</w:t>
            </w:r>
          </w:p>
        </w:tc>
        <w:tc>
          <w:tcPr>
            <w:tcW w:w="2160" w:type="dxa"/>
          </w:tcPr>
          <w:p w14:paraId="3BD88BB8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101EE0D7">
            <w:pPr>
              <w:spacing w:after="0" w:line="240" w:lineRule="auto"/>
            </w:pPr>
            <w:r>
              <w:rPr>
                <w:sz w:val="18"/>
              </w:rPr>
              <w:t>FK, NOT NULL</w:t>
            </w:r>
          </w:p>
        </w:tc>
        <w:tc>
          <w:tcPr>
            <w:tcW w:w="2160" w:type="dxa"/>
          </w:tcPr>
          <w:p w14:paraId="13F62213">
            <w:pPr>
              <w:spacing w:after="0" w:line="240" w:lineRule="auto"/>
            </w:pPr>
            <w:r>
              <w:rPr>
                <w:sz w:val="18"/>
              </w:rPr>
              <w:t>关联标讯ID</w:t>
            </w:r>
          </w:p>
        </w:tc>
      </w:tr>
      <w:tr w14:paraId="638C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8482E55">
            <w:pPr>
              <w:spacing w:after="0" w:line="240" w:lineRule="auto"/>
            </w:pPr>
            <w:r>
              <w:rPr>
                <w:sz w:val="18"/>
              </w:rPr>
              <w:t>file_name</w:t>
            </w:r>
          </w:p>
        </w:tc>
        <w:tc>
          <w:tcPr>
            <w:tcW w:w="2160" w:type="dxa"/>
          </w:tcPr>
          <w:p w14:paraId="663F3802">
            <w:pPr>
              <w:spacing w:after="0" w:line="240" w:lineRule="auto"/>
            </w:pPr>
            <w:r>
              <w:rPr>
                <w:sz w:val="18"/>
              </w:rPr>
              <w:t>VARCHAR(256)</w:t>
            </w:r>
          </w:p>
        </w:tc>
        <w:tc>
          <w:tcPr>
            <w:tcW w:w="2160" w:type="dxa"/>
          </w:tcPr>
          <w:p w14:paraId="23AD758E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0A43A581">
            <w:pPr>
              <w:spacing w:after="0" w:line="240" w:lineRule="auto"/>
            </w:pPr>
            <w:r>
              <w:rPr>
                <w:sz w:val="18"/>
              </w:rPr>
              <w:t>文件名</w:t>
            </w:r>
          </w:p>
        </w:tc>
      </w:tr>
      <w:tr w14:paraId="38DD0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F26D45">
            <w:pPr>
              <w:spacing w:after="0" w:line="240" w:lineRule="auto"/>
            </w:pPr>
            <w:r>
              <w:rPr>
                <w:sz w:val="18"/>
              </w:rPr>
              <w:t>file_url</w:t>
            </w:r>
          </w:p>
        </w:tc>
        <w:tc>
          <w:tcPr>
            <w:tcW w:w="2160" w:type="dxa"/>
          </w:tcPr>
          <w:p w14:paraId="666D8A05">
            <w:pPr>
              <w:spacing w:after="0" w:line="240" w:lineRule="auto"/>
            </w:pPr>
            <w:r>
              <w:rPr>
                <w:sz w:val="18"/>
              </w:rPr>
              <w:t>VARCHAR(512)</w:t>
            </w:r>
          </w:p>
        </w:tc>
        <w:tc>
          <w:tcPr>
            <w:tcW w:w="2160" w:type="dxa"/>
          </w:tcPr>
          <w:p w14:paraId="57A32CCC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1CB4B84F">
            <w:pPr>
              <w:spacing w:after="0" w:line="240" w:lineRule="auto"/>
            </w:pPr>
            <w:r>
              <w:rPr>
                <w:sz w:val="18"/>
              </w:rPr>
              <w:t>文件URL</w:t>
            </w:r>
          </w:p>
        </w:tc>
      </w:tr>
      <w:tr w14:paraId="1E68C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3C4DB0">
            <w:pPr>
              <w:spacing w:after="0" w:line="240" w:lineRule="auto"/>
            </w:pPr>
            <w:r>
              <w:rPr>
                <w:sz w:val="18"/>
              </w:rPr>
              <w:t>file_size</w:t>
            </w:r>
          </w:p>
        </w:tc>
        <w:tc>
          <w:tcPr>
            <w:tcW w:w="2160" w:type="dxa"/>
          </w:tcPr>
          <w:p w14:paraId="372B6670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7CCF1980">
            <w:pPr>
              <w:spacing w:after="0" w:line="240" w:lineRule="auto"/>
            </w:pPr>
          </w:p>
        </w:tc>
        <w:tc>
          <w:tcPr>
            <w:tcW w:w="2160" w:type="dxa"/>
          </w:tcPr>
          <w:p w14:paraId="58AAB868">
            <w:pPr>
              <w:spacing w:after="0" w:line="240" w:lineRule="auto"/>
            </w:pPr>
            <w:r>
              <w:rPr>
                <w:sz w:val="18"/>
              </w:rPr>
              <w:t>文件大小（字节）</w:t>
            </w:r>
          </w:p>
        </w:tc>
      </w:tr>
      <w:tr w14:paraId="40988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5EBF91">
            <w:pPr>
              <w:spacing w:after="0" w:line="240" w:lineRule="auto"/>
            </w:pPr>
            <w:r>
              <w:rPr>
                <w:sz w:val="18"/>
              </w:rPr>
              <w:t>file_type</w:t>
            </w:r>
          </w:p>
        </w:tc>
        <w:tc>
          <w:tcPr>
            <w:tcW w:w="2160" w:type="dxa"/>
          </w:tcPr>
          <w:p w14:paraId="71B033D6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30834AED">
            <w:pPr>
              <w:spacing w:after="0" w:line="240" w:lineRule="auto"/>
            </w:pPr>
          </w:p>
        </w:tc>
        <w:tc>
          <w:tcPr>
            <w:tcW w:w="2160" w:type="dxa"/>
          </w:tcPr>
          <w:p w14:paraId="43AA8F8D">
            <w:pPr>
              <w:spacing w:after="0" w:line="240" w:lineRule="auto"/>
            </w:pPr>
            <w:r>
              <w:rPr>
                <w:sz w:val="18"/>
              </w:rPr>
              <w:t>文件类型：pdf/doc/xls等</w:t>
            </w:r>
          </w:p>
        </w:tc>
      </w:tr>
      <w:tr w14:paraId="0FF94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0933A7">
            <w:pPr>
              <w:spacing w:after="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2160" w:type="dxa"/>
          </w:tcPr>
          <w:p w14:paraId="47D1150F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4820BB39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7AF35969">
            <w:pPr>
              <w:spacing w:after="0" w:line="240" w:lineRule="auto"/>
            </w:pPr>
            <w:r>
              <w:rPr>
                <w:sz w:val="18"/>
              </w:rPr>
              <w:t>上传时间</w:t>
            </w:r>
          </w:p>
        </w:tc>
      </w:tr>
    </w:tbl>
    <w:p w14:paraId="756087FD"/>
    <w:p w14:paraId="6B98C65E">
      <w:pPr>
        <w:pStyle w:val="4"/>
      </w:pPr>
      <w:r>
        <w:rPr>
          <w:rFonts w:ascii="微软雅黑" w:hAnsi="微软雅黑" w:eastAsia="微软雅黑"/>
        </w:rPr>
        <w:t>10.2 项目进度表（project_progress）【子表，关联标讯】</w:t>
      </w:r>
    </w:p>
    <w:p w14:paraId="6C17C047">
      <w:r>
        <w:t>一对多关系：一条标讯可有多个项目进度阶段。对应中标结果详情页的"项目进度"Tab。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63B7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EFF418">
            <w:pPr>
              <w:spacing w:after="0" w:line="240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w="2160" w:type="dxa"/>
          </w:tcPr>
          <w:p w14:paraId="3DDED0C8">
            <w:pPr>
              <w:spacing w:after="0" w:line="240" w:lineRule="auto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160" w:type="dxa"/>
          </w:tcPr>
          <w:p w14:paraId="30F8E5F0">
            <w:pPr>
              <w:spacing w:after="0" w:line="240" w:lineRule="auto"/>
            </w:pPr>
            <w:r>
              <w:rPr>
                <w:b/>
                <w:sz w:val="18"/>
              </w:rPr>
              <w:t>主键/非空</w:t>
            </w:r>
          </w:p>
        </w:tc>
        <w:tc>
          <w:tcPr>
            <w:tcW w:w="2160" w:type="dxa"/>
          </w:tcPr>
          <w:p w14:paraId="73E998ED">
            <w:pPr>
              <w:spacing w:after="0" w:line="240" w:lineRule="auto"/>
            </w:pPr>
            <w:r>
              <w:rPr>
                <w:b/>
                <w:sz w:val="18"/>
              </w:rPr>
              <w:t>注释（中文含义）</w:t>
            </w:r>
          </w:p>
        </w:tc>
      </w:tr>
      <w:tr w14:paraId="233D5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E68C914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44AA8D98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653D4EEF">
            <w:pPr>
              <w:spacing w:after="0" w:line="240" w:lineRule="auto"/>
            </w:pPr>
            <w:r>
              <w:rPr>
                <w:sz w:val="18"/>
              </w:rPr>
              <w:t>PK, NOT NULL</w:t>
            </w:r>
          </w:p>
        </w:tc>
        <w:tc>
          <w:tcPr>
            <w:tcW w:w="2160" w:type="dxa"/>
          </w:tcPr>
          <w:p w14:paraId="01FD2B09">
            <w:pPr>
              <w:spacing w:after="0" w:line="240" w:lineRule="auto"/>
            </w:pPr>
            <w:r>
              <w:rPr>
                <w:sz w:val="18"/>
              </w:rPr>
              <w:t>进度ID</w:t>
            </w:r>
          </w:p>
        </w:tc>
      </w:tr>
      <w:tr w14:paraId="695CB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29F5D6B">
            <w:pPr>
              <w:spacing w:after="0" w:line="240" w:lineRule="auto"/>
            </w:pPr>
            <w:r>
              <w:rPr>
                <w:sz w:val="18"/>
              </w:rPr>
              <w:t>bid_info_id</w:t>
            </w:r>
          </w:p>
        </w:tc>
        <w:tc>
          <w:tcPr>
            <w:tcW w:w="2160" w:type="dxa"/>
          </w:tcPr>
          <w:p w14:paraId="24E22F84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0B7EB2ED">
            <w:pPr>
              <w:spacing w:after="0" w:line="240" w:lineRule="auto"/>
            </w:pPr>
            <w:r>
              <w:rPr>
                <w:sz w:val="18"/>
              </w:rPr>
              <w:t>FK, NOT NULL</w:t>
            </w:r>
          </w:p>
        </w:tc>
        <w:tc>
          <w:tcPr>
            <w:tcW w:w="2160" w:type="dxa"/>
          </w:tcPr>
          <w:p w14:paraId="47BD7014">
            <w:pPr>
              <w:spacing w:after="0" w:line="240" w:lineRule="auto"/>
            </w:pPr>
            <w:r>
              <w:rPr>
                <w:sz w:val="18"/>
              </w:rPr>
              <w:t>关联标讯ID（中标结果）</w:t>
            </w:r>
          </w:p>
        </w:tc>
      </w:tr>
      <w:tr w14:paraId="2FBC2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A362D4">
            <w:pPr>
              <w:spacing w:after="0" w:line="240" w:lineRule="auto"/>
            </w:pPr>
            <w:r>
              <w:rPr>
                <w:sz w:val="18"/>
              </w:rPr>
              <w:t>stage</w:t>
            </w:r>
          </w:p>
        </w:tc>
        <w:tc>
          <w:tcPr>
            <w:tcW w:w="2160" w:type="dxa"/>
          </w:tcPr>
          <w:p w14:paraId="0C801B2F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022C6526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3C3E2EA1">
            <w:pPr>
              <w:spacing w:after="0" w:line="240" w:lineRule="auto"/>
            </w:pPr>
            <w:r>
              <w:rPr>
                <w:sz w:val="18"/>
              </w:rPr>
              <w:t>阶段：招标/中标/开标/合同等</w:t>
            </w:r>
          </w:p>
        </w:tc>
      </w:tr>
      <w:tr w14:paraId="0563D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73D03A">
            <w:pPr>
              <w:spacing w:after="0" w:line="240" w:lineRule="auto"/>
            </w:pPr>
            <w:r>
              <w:rPr>
                <w:sz w:val="18"/>
              </w:rPr>
              <w:t>stage_title</w:t>
            </w:r>
          </w:p>
        </w:tc>
        <w:tc>
          <w:tcPr>
            <w:tcW w:w="2160" w:type="dxa"/>
          </w:tcPr>
          <w:p w14:paraId="167230B5">
            <w:pPr>
              <w:spacing w:after="0" w:line="240" w:lineRule="auto"/>
            </w:pPr>
            <w:r>
              <w:rPr>
                <w:sz w:val="18"/>
              </w:rPr>
              <w:t>VARCHAR(512)</w:t>
            </w:r>
          </w:p>
        </w:tc>
        <w:tc>
          <w:tcPr>
            <w:tcW w:w="2160" w:type="dxa"/>
          </w:tcPr>
          <w:p w14:paraId="20ABB909">
            <w:pPr>
              <w:spacing w:after="0" w:line="240" w:lineRule="auto"/>
            </w:pPr>
          </w:p>
        </w:tc>
        <w:tc>
          <w:tcPr>
            <w:tcW w:w="2160" w:type="dxa"/>
          </w:tcPr>
          <w:p w14:paraId="5786116E">
            <w:pPr>
              <w:spacing w:after="0" w:line="240" w:lineRule="auto"/>
            </w:pPr>
            <w:r>
              <w:rPr>
                <w:sz w:val="18"/>
              </w:rPr>
              <w:t>阶段标题（对应标讯标题）</w:t>
            </w:r>
          </w:p>
        </w:tc>
      </w:tr>
      <w:tr w14:paraId="3DBAB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4410E9">
            <w:pPr>
              <w:spacing w:after="0" w:line="240" w:lineRule="auto"/>
            </w:pPr>
            <w:r>
              <w:rPr>
                <w:sz w:val="18"/>
              </w:rPr>
              <w:t>related_bid_id</w:t>
            </w:r>
          </w:p>
        </w:tc>
        <w:tc>
          <w:tcPr>
            <w:tcW w:w="2160" w:type="dxa"/>
          </w:tcPr>
          <w:p w14:paraId="788ADE8D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5B8338E0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2160" w:type="dxa"/>
          </w:tcPr>
          <w:p w14:paraId="20A311CE">
            <w:pPr>
              <w:spacing w:after="0" w:line="240" w:lineRule="auto"/>
            </w:pPr>
            <w:r>
              <w:rPr>
                <w:sz w:val="18"/>
              </w:rPr>
              <w:t>关联阶段标讯ID</w:t>
            </w:r>
          </w:p>
        </w:tc>
      </w:tr>
      <w:tr w14:paraId="10E3A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B83C86">
            <w:pPr>
              <w:spacing w:after="0" w:line="240" w:lineRule="auto"/>
            </w:pPr>
            <w:r>
              <w:rPr>
                <w:sz w:val="18"/>
              </w:rPr>
              <w:t>stage_date</w:t>
            </w:r>
          </w:p>
        </w:tc>
        <w:tc>
          <w:tcPr>
            <w:tcW w:w="2160" w:type="dxa"/>
          </w:tcPr>
          <w:p w14:paraId="24DAF092">
            <w:pPr>
              <w:spacing w:after="0" w:line="240" w:lineRule="auto"/>
            </w:pPr>
            <w:r>
              <w:rPr>
                <w:sz w:val="18"/>
              </w:rPr>
              <w:t>DATE</w:t>
            </w:r>
          </w:p>
        </w:tc>
        <w:tc>
          <w:tcPr>
            <w:tcW w:w="2160" w:type="dxa"/>
          </w:tcPr>
          <w:p w14:paraId="432B2FAC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1DC3B229">
            <w:pPr>
              <w:spacing w:after="0" w:line="240" w:lineRule="auto"/>
            </w:pPr>
            <w:r>
              <w:rPr>
                <w:sz w:val="18"/>
              </w:rPr>
              <w:t>阶段日期</w:t>
            </w:r>
          </w:p>
        </w:tc>
      </w:tr>
      <w:tr w14:paraId="4F854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406436">
            <w:pPr>
              <w:spacing w:after="0" w:line="240" w:lineRule="auto"/>
            </w:pPr>
            <w:r>
              <w:rPr>
                <w:sz w:val="18"/>
              </w:rPr>
              <w:t>is_current</w:t>
            </w:r>
          </w:p>
        </w:tc>
        <w:tc>
          <w:tcPr>
            <w:tcW w:w="2160" w:type="dxa"/>
          </w:tcPr>
          <w:p w14:paraId="26B34893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160" w:type="dxa"/>
          </w:tcPr>
          <w:p w14:paraId="3EC0C773">
            <w:pPr>
              <w:spacing w:after="0" w:line="240" w:lineRule="auto"/>
            </w:pPr>
            <w:r>
              <w:rPr>
                <w:sz w:val="18"/>
              </w:rPr>
              <w:t>DEFAULT 0</w:t>
            </w:r>
          </w:p>
        </w:tc>
        <w:tc>
          <w:tcPr>
            <w:tcW w:w="2160" w:type="dxa"/>
          </w:tcPr>
          <w:p w14:paraId="40D42F91">
            <w:pPr>
              <w:spacing w:after="0" w:line="240" w:lineRule="auto"/>
            </w:pPr>
            <w:r>
              <w:rPr>
                <w:sz w:val="18"/>
              </w:rPr>
              <w:t>是否当前阶段：0-否，1-是</w:t>
            </w:r>
          </w:p>
        </w:tc>
      </w:tr>
      <w:tr w14:paraId="49877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A9AC25">
            <w:pPr>
              <w:spacing w:after="0" w:line="240" w:lineRule="auto"/>
            </w:pPr>
            <w:r>
              <w:rPr>
                <w:sz w:val="18"/>
              </w:rPr>
              <w:t>sort_order</w:t>
            </w:r>
          </w:p>
        </w:tc>
        <w:tc>
          <w:tcPr>
            <w:tcW w:w="2160" w:type="dxa"/>
          </w:tcPr>
          <w:p w14:paraId="173A1E05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160" w:type="dxa"/>
          </w:tcPr>
          <w:p w14:paraId="605B86EC">
            <w:pPr>
              <w:spacing w:after="0" w:line="240" w:lineRule="auto"/>
            </w:pPr>
          </w:p>
        </w:tc>
        <w:tc>
          <w:tcPr>
            <w:tcW w:w="2160" w:type="dxa"/>
          </w:tcPr>
          <w:p w14:paraId="4D5EF99D">
            <w:pPr>
              <w:spacing w:after="0" w:line="240" w:lineRule="auto"/>
            </w:pPr>
            <w:r>
              <w:rPr>
                <w:sz w:val="18"/>
              </w:rPr>
              <w:t>排序号（时间轴顺序）</w:t>
            </w:r>
          </w:p>
        </w:tc>
      </w:tr>
      <w:tr w14:paraId="36DBE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3566AB">
            <w:pPr>
              <w:spacing w:after="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2160" w:type="dxa"/>
          </w:tcPr>
          <w:p w14:paraId="682A9164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32AFB061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72FAC03C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522B63CB"/>
    <w:p w14:paraId="1852FE9B">
      <w:pPr>
        <w:pStyle w:val="4"/>
      </w:pPr>
      <w:r>
        <w:rPr>
          <w:rFonts w:ascii="微软雅黑" w:hAnsi="微软雅黑" w:eastAsia="微软雅黑"/>
        </w:rPr>
        <w:t>10.3 监控分组表（monitor_group）【子表，关联用户】</w:t>
      </w:r>
    </w:p>
    <w:p w14:paraId="42B2F0F7">
      <w:r>
        <w:t>一对多关系：一个用户可自定义多个监控分组。系统默认分组：默认分组、潜在客户、供应商、竞争对手、合作伙伴。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C67E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FA4C5E">
            <w:pPr>
              <w:spacing w:after="0" w:line="240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w="2160" w:type="dxa"/>
          </w:tcPr>
          <w:p w14:paraId="2073ED78">
            <w:pPr>
              <w:spacing w:after="0" w:line="240" w:lineRule="auto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160" w:type="dxa"/>
          </w:tcPr>
          <w:p w14:paraId="6233EE3A">
            <w:pPr>
              <w:spacing w:after="0" w:line="240" w:lineRule="auto"/>
            </w:pPr>
            <w:r>
              <w:rPr>
                <w:b/>
                <w:sz w:val="18"/>
              </w:rPr>
              <w:t>主键/非空</w:t>
            </w:r>
          </w:p>
        </w:tc>
        <w:tc>
          <w:tcPr>
            <w:tcW w:w="2160" w:type="dxa"/>
          </w:tcPr>
          <w:p w14:paraId="1EC2D601">
            <w:pPr>
              <w:spacing w:after="0" w:line="240" w:lineRule="auto"/>
            </w:pPr>
            <w:r>
              <w:rPr>
                <w:b/>
                <w:sz w:val="18"/>
              </w:rPr>
              <w:t>注释（中文含义）</w:t>
            </w:r>
          </w:p>
        </w:tc>
      </w:tr>
      <w:tr w14:paraId="08EDA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8E3C9F4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0138BBAF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31FDACB1">
            <w:pPr>
              <w:spacing w:after="0" w:line="240" w:lineRule="auto"/>
            </w:pPr>
            <w:r>
              <w:rPr>
                <w:sz w:val="18"/>
              </w:rPr>
              <w:t>PK, NOT NULL</w:t>
            </w:r>
          </w:p>
        </w:tc>
        <w:tc>
          <w:tcPr>
            <w:tcW w:w="2160" w:type="dxa"/>
          </w:tcPr>
          <w:p w14:paraId="6F427B16">
            <w:pPr>
              <w:spacing w:after="0" w:line="240" w:lineRule="auto"/>
            </w:pPr>
            <w:r>
              <w:rPr>
                <w:sz w:val="18"/>
              </w:rPr>
              <w:t>分组ID</w:t>
            </w:r>
          </w:p>
        </w:tc>
      </w:tr>
      <w:tr w14:paraId="3CC5F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AB9E22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2160" w:type="dxa"/>
          </w:tcPr>
          <w:p w14:paraId="139C206C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37DC3301">
            <w:pPr>
              <w:spacing w:after="0" w:line="240" w:lineRule="auto"/>
            </w:pPr>
            <w:r>
              <w:rPr>
                <w:sz w:val="18"/>
              </w:rPr>
              <w:t>FK, NOT NULL</w:t>
            </w:r>
          </w:p>
        </w:tc>
        <w:tc>
          <w:tcPr>
            <w:tcW w:w="2160" w:type="dxa"/>
          </w:tcPr>
          <w:p w14:paraId="6CFA684A">
            <w:pPr>
              <w:spacing w:after="0" w:line="240" w:lineRule="auto"/>
            </w:pPr>
            <w:r>
              <w:rPr>
                <w:sz w:val="18"/>
              </w:rPr>
              <w:t>用户ID</w:t>
            </w:r>
          </w:p>
        </w:tc>
      </w:tr>
      <w:tr w14:paraId="75EEF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E3AD4E">
            <w:pPr>
              <w:spacing w:after="0" w:line="240" w:lineRule="auto"/>
            </w:pPr>
            <w:r>
              <w:rPr>
                <w:sz w:val="18"/>
              </w:rPr>
              <w:t>group_name</w:t>
            </w:r>
          </w:p>
        </w:tc>
        <w:tc>
          <w:tcPr>
            <w:tcW w:w="2160" w:type="dxa"/>
          </w:tcPr>
          <w:p w14:paraId="70474DE5">
            <w:pPr>
              <w:spacing w:after="0" w:line="240" w:lineRule="auto"/>
            </w:pPr>
            <w:r>
              <w:rPr>
                <w:sz w:val="18"/>
              </w:rPr>
              <w:t>VARCHAR(64)</w:t>
            </w:r>
          </w:p>
        </w:tc>
        <w:tc>
          <w:tcPr>
            <w:tcW w:w="2160" w:type="dxa"/>
          </w:tcPr>
          <w:p w14:paraId="1201DE43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3006FB81">
            <w:pPr>
              <w:spacing w:after="0" w:line="240" w:lineRule="auto"/>
            </w:pPr>
            <w:r>
              <w:rPr>
                <w:sz w:val="18"/>
              </w:rPr>
              <w:t>分组名称</w:t>
            </w:r>
          </w:p>
        </w:tc>
      </w:tr>
      <w:tr w14:paraId="0E774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73DF22">
            <w:pPr>
              <w:spacing w:after="0" w:line="240" w:lineRule="auto"/>
            </w:pPr>
            <w:r>
              <w:rPr>
                <w:sz w:val="18"/>
              </w:rPr>
              <w:t>sort_order</w:t>
            </w:r>
          </w:p>
        </w:tc>
        <w:tc>
          <w:tcPr>
            <w:tcW w:w="2160" w:type="dxa"/>
          </w:tcPr>
          <w:p w14:paraId="2C84E87E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160" w:type="dxa"/>
          </w:tcPr>
          <w:p w14:paraId="1DE70028">
            <w:pPr>
              <w:spacing w:after="0" w:line="240" w:lineRule="auto"/>
            </w:pPr>
          </w:p>
        </w:tc>
        <w:tc>
          <w:tcPr>
            <w:tcW w:w="2160" w:type="dxa"/>
          </w:tcPr>
          <w:p w14:paraId="3F123DB5">
            <w:pPr>
              <w:spacing w:after="0" w:line="240" w:lineRule="auto"/>
            </w:pPr>
            <w:r>
              <w:rPr>
                <w:sz w:val="18"/>
              </w:rPr>
              <w:t>排序号</w:t>
            </w:r>
          </w:p>
        </w:tc>
      </w:tr>
      <w:tr w14:paraId="2A932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BA12B3">
            <w:pPr>
              <w:spacing w:after="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2160" w:type="dxa"/>
          </w:tcPr>
          <w:p w14:paraId="1DB49742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2CBD4173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4E6F4466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18512EAB"/>
    <w:p w14:paraId="31CBFF56">
      <w:pPr>
        <w:pStyle w:val="4"/>
      </w:pPr>
      <w:r>
        <w:rPr>
          <w:rFonts w:ascii="微软雅黑" w:hAnsi="微软雅黑" w:eastAsia="微软雅黑"/>
        </w:rPr>
        <w:t>10.4 企业分析数据表（enterprise_analysis）【子表，关联企业，VIP专属】</w:t>
      </w:r>
    </w:p>
    <w:p w14:paraId="49234A5C">
      <w:r>
        <w:t>一对多关系：一家企业可有多条分析数据。对应企业详情页的"企业分析"Tab（VIP专属）。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2E5D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6674F9">
            <w:pPr>
              <w:spacing w:after="0" w:line="240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w="2160" w:type="dxa"/>
          </w:tcPr>
          <w:p w14:paraId="7F3A28A2">
            <w:pPr>
              <w:spacing w:after="0" w:line="240" w:lineRule="auto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160" w:type="dxa"/>
          </w:tcPr>
          <w:p w14:paraId="586A5102">
            <w:pPr>
              <w:spacing w:after="0" w:line="240" w:lineRule="auto"/>
            </w:pPr>
            <w:r>
              <w:rPr>
                <w:b/>
                <w:sz w:val="18"/>
              </w:rPr>
              <w:t>主键/非空</w:t>
            </w:r>
          </w:p>
        </w:tc>
        <w:tc>
          <w:tcPr>
            <w:tcW w:w="2160" w:type="dxa"/>
          </w:tcPr>
          <w:p w14:paraId="29900A3F">
            <w:pPr>
              <w:spacing w:after="0" w:line="240" w:lineRule="auto"/>
            </w:pPr>
            <w:r>
              <w:rPr>
                <w:b/>
                <w:sz w:val="18"/>
              </w:rPr>
              <w:t>注释（中文含义）</w:t>
            </w:r>
          </w:p>
        </w:tc>
      </w:tr>
      <w:tr w14:paraId="1B428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887326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35D84FB9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35264F99">
            <w:pPr>
              <w:spacing w:after="0" w:line="240" w:lineRule="auto"/>
            </w:pPr>
            <w:r>
              <w:rPr>
                <w:sz w:val="18"/>
              </w:rPr>
              <w:t>PK, NOT NULL</w:t>
            </w:r>
          </w:p>
        </w:tc>
        <w:tc>
          <w:tcPr>
            <w:tcW w:w="2160" w:type="dxa"/>
          </w:tcPr>
          <w:p w14:paraId="54967C7D">
            <w:pPr>
              <w:spacing w:after="0" w:line="240" w:lineRule="auto"/>
            </w:pPr>
            <w:r>
              <w:rPr>
                <w:sz w:val="18"/>
              </w:rPr>
              <w:t>分析记录ID</w:t>
            </w:r>
          </w:p>
        </w:tc>
      </w:tr>
      <w:tr w14:paraId="590A5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02E292">
            <w:pPr>
              <w:spacing w:after="0" w:line="240" w:lineRule="auto"/>
            </w:pPr>
            <w:r>
              <w:rPr>
                <w:sz w:val="18"/>
              </w:rPr>
              <w:t>enterprise_id</w:t>
            </w:r>
          </w:p>
        </w:tc>
        <w:tc>
          <w:tcPr>
            <w:tcW w:w="2160" w:type="dxa"/>
          </w:tcPr>
          <w:p w14:paraId="61FB1DF2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60" w:type="dxa"/>
          </w:tcPr>
          <w:p w14:paraId="7A831AC1">
            <w:pPr>
              <w:spacing w:after="0" w:line="240" w:lineRule="auto"/>
            </w:pPr>
            <w:r>
              <w:rPr>
                <w:sz w:val="18"/>
              </w:rPr>
              <w:t>FK, NOT NULL</w:t>
            </w:r>
          </w:p>
        </w:tc>
        <w:tc>
          <w:tcPr>
            <w:tcW w:w="2160" w:type="dxa"/>
          </w:tcPr>
          <w:p w14:paraId="79A40C44">
            <w:pPr>
              <w:spacing w:after="0" w:line="240" w:lineRule="auto"/>
            </w:pPr>
            <w:r>
              <w:rPr>
                <w:sz w:val="18"/>
              </w:rPr>
              <w:t>企业ID</w:t>
            </w:r>
          </w:p>
        </w:tc>
      </w:tr>
      <w:tr w14:paraId="3C85D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BFD859">
            <w:pPr>
              <w:spacing w:after="0" w:line="240" w:lineRule="auto"/>
            </w:pPr>
            <w:r>
              <w:rPr>
                <w:sz w:val="18"/>
              </w:rPr>
              <w:t>analysis_type</w:t>
            </w:r>
          </w:p>
        </w:tc>
        <w:tc>
          <w:tcPr>
            <w:tcW w:w="2160" w:type="dxa"/>
          </w:tcPr>
          <w:p w14:paraId="4D8B1B31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1C922169">
            <w:pPr>
              <w:spacing w:after="0" w:line="240" w:lineRule="auto"/>
            </w:pPr>
          </w:p>
        </w:tc>
        <w:tc>
          <w:tcPr>
            <w:tcW w:w="2160" w:type="dxa"/>
          </w:tcPr>
          <w:p w14:paraId="7648BB9A">
            <w:pPr>
              <w:spacing w:after="0" w:line="240" w:lineRule="auto"/>
            </w:pPr>
            <w:r>
              <w:rPr>
                <w:sz w:val="18"/>
              </w:rPr>
              <w:t>分析维度（待人工补充）</w:t>
            </w:r>
          </w:p>
        </w:tc>
      </w:tr>
      <w:tr w14:paraId="54F5C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09BAFA">
            <w:pPr>
              <w:spacing w:after="0" w:line="240" w:lineRule="auto"/>
            </w:pPr>
            <w:r>
              <w:rPr>
                <w:sz w:val="18"/>
              </w:rPr>
              <w:t>analysis_data</w:t>
            </w:r>
          </w:p>
        </w:tc>
        <w:tc>
          <w:tcPr>
            <w:tcW w:w="2160" w:type="dxa"/>
          </w:tcPr>
          <w:p w14:paraId="772E3CA6">
            <w:pPr>
              <w:spacing w:after="0" w:line="240" w:lineRule="auto"/>
            </w:pPr>
            <w:r>
              <w:rPr>
                <w:sz w:val="18"/>
              </w:rPr>
              <w:t>JSON</w:t>
            </w:r>
          </w:p>
        </w:tc>
        <w:tc>
          <w:tcPr>
            <w:tcW w:w="2160" w:type="dxa"/>
          </w:tcPr>
          <w:p w14:paraId="55AD99A0">
            <w:pPr>
              <w:spacing w:after="0" w:line="240" w:lineRule="auto"/>
            </w:pPr>
          </w:p>
        </w:tc>
        <w:tc>
          <w:tcPr>
            <w:tcW w:w="2160" w:type="dxa"/>
          </w:tcPr>
          <w:p w14:paraId="038EE4A7">
            <w:pPr>
              <w:spacing w:after="0" w:line="240" w:lineRule="auto"/>
            </w:pPr>
            <w:r>
              <w:rPr>
                <w:sz w:val="18"/>
              </w:rPr>
              <w:t>分析数据（JSON格式）</w:t>
            </w:r>
          </w:p>
        </w:tc>
      </w:tr>
      <w:tr w14:paraId="786D9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E80B0A">
            <w:pPr>
              <w:spacing w:after="0" w:line="240" w:lineRule="auto"/>
            </w:pPr>
            <w:r>
              <w:rPr>
                <w:sz w:val="18"/>
              </w:rPr>
              <w:t>stat_period</w:t>
            </w:r>
          </w:p>
        </w:tc>
        <w:tc>
          <w:tcPr>
            <w:tcW w:w="2160" w:type="dxa"/>
          </w:tcPr>
          <w:p w14:paraId="16D6DF0F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160" w:type="dxa"/>
          </w:tcPr>
          <w:p w14:paraId="72AE30BB">
            <w:pPr>
              <w:spacing w:after="0" w:line="240" w:lineRule="auto"/>
            </w:pPr>
          </w:p>
        </w:tc>
        <w:tc>
          <w:tcPr>
            <w:tcW w:w="2160" w:type="dxa"/>
          </w:tcPr>
          <w:p w14:paraId="16867913">
            <w:pPr>
              <w:spacing w:after="0" w:line="240" w:lineRule="auto"/>
            </w:pPr>
            <w:r>
              <w:rPr>
                <w:sz w:val="18"/>
              </w:rPr>
              <w:t>统计周期</w:t>
            </w:r>
          </w:p>
        </w:tc>
      </w:tr>
      <w:tr w14:paraId="56826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657C0B">
            <w:pPr>
              <w:spacing w:after="0" w:line="240" w:lineRule="auto"/>
            </w:pPr>
            <w:r>
              <w:rPr>
                <w:sz w:val="18"/>
              </w:rPr>
              <w:t>generated_at</w:t>
            </w:r>
          </w:p>
        </w:tc>
        <w:tc>
          <w:tcPr>
            <w:tcW w:w="2160" w:type="dxa"/>
          </w:tcPr>
          <w:p w14:paraId="174F396C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22B5102A">
            <w:pPr>
              <w:spacing w:after="0" w:line="240" w:lineRule="auto"/>
            </w:pPr>
          </w:p>
        </w:tc>
        <w:tc>
          <w:tcPr>
            <w:tcW w:w="2160" w:type="dxa"/>
          </w:tcPr>
          <w:p w14:paraId="6297E2C6">
            <w:pPr>
              <w:spacing w:after="0" w:line="240" w:lineRule="auto"/>
            </w:pPr>
            <w:r>
              <w:rPr>
                <w:sz w:val="18"/>
              </w:rPr>
              <w:t>生成时间</w:t>
            </w:r>
          </w:p>
        </w:tc>
      </w:tr>
    </w:tbl>
    <w:p w14:paraId="21922E59"/>
    <w:p w14:paraId="3839F258">
      <w:r>
        <w:br w:type="page"/>
      </w:r>
    </w:p>
    <w:p w14:paraId="109FA325">
      <w:pPr>
        <w:pStyle w:val="3"/>
      </w:pPr>
      <w:r>
        <w:rPr>
          <w:rFonts w:ascii="微软雅黑" w:hAnsi="微软雅黑" w:eastAsia="微软雅黑"/>
        </w:rPr>
        <w:t>附录：一对多关联关系汇总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33D4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E36C5E">
            <w:pPr>
              <w:spacing w:after="0" w:line="240" w:lineRule="auto"/>
            </w:pPr>
            <w:r>
              <w:rPr>
                <w:b/>
              </w:rPr>
              <w:t>主表</w:t>
            </w:r>
          </w:p>
        </w:tc>
        <w:tc>
          <w:tcPr>
            <w:tcW w:w="2160" w:type="dxa"/>
          </w:tcPr>
          <w:p w14:paraId="0A825346">
            <w:pPr>
              <w:spacing w:after="0" w:line="240" w:lineRule="auto"/>
            </w:pPr>
            <w:r>
              <w:rPr>
                <w:b/>
              </w:rPr>
              <w:t>子表</w:t>
            </w:r>
          </w:p>
        </w:tc>
        <w:tc>
          <w:tcPr>
            <w:tcW w:w="2160" w:type="dxa"/>
          </w:tcPr>
          <w:p w14:paraId="6826F566">
            <w:pPr>
              <w:spacing w:after="0" w:line="240" w:lineRule="auto"/>
            </w:pPr>
            <w:r>
              <w:rPr>
                <w:b/>
              </w:rPr>
              <w:t>关联字段</w:t>
            </w:r>
          </w:p>
        </w:tc>
        <w:tc>
          <w:tcPr>
            <w:tcW w:w="2160" w:type="dxa"/>
          </w:tcPr>
          <w:p w14:paraId="6B37EEAB">
            <w:pPr>
              <w:spacing w:after="0" w:line="240" w:lineRule="auto"/>
            </w:pPr>
            <w:r>
              <w:rPr>
                <w:b/>
              </w:rPr>
              <w:t>关系说明</w:t>
            </w:r>
          </w:p>
        </w:tc>
      </w:tr>
      <w:tr w14:paraId="04ECB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EC823B">
            <w:pPr>
              <w:spacing w:after="0" w:line="240" w:lineRule="auto"/>
            </w:pPr>
            <w:r>
              <w:t>user</w:t>
            </w:r>
          </w:p>
        </w:tc>
        <w:tc>
          <w:tcPr>
            <w:tcW w:w="2160" w:type="dxa"/>
          </w:tcPr>
          <w:p w14:paraId="0FA9835C">
            <w:pPr>
              <w:spacing w:after="0" w:line="240" w:lineRule="auto"/>
            </w:pPr>
            <w:r>
              <w:t>subscription</w:t>
            </w:r>
          </w:p>
        </w:tc>
        <w:tc>
          <w:tcPr>
            <w:tcW w:w="2160" w:type="dxa"/>
          </w:tcPr>
          <w:p w14:paraId="79CC2D43">
            <w:pPr>
              <w:spacing w:after="0" w:line="240" w:lineRule="auto"/>
            </w:pPr>
            <w:r>
              <w:t>user_id</w:t>
            </w:r>
          </w:p>
        </w:tc>
        <w:tc>
          <w:tcPr>
            <w:tcW w:w="2160" w:type="dxa"/>
          </w:tcPr>
          <w:p w14:paraId="01B1E1DE">
            <w:pPr>
              <w:spacing w:after="0" w:line="240" w:lineRule="auto"/>
            </w:pPr>
            <w:r>
              <w:t>一个用户可创建多个订阅方案</w:t>
            </w:r>
          </w:p>
        </w:tc>
      </w:tr>
      <w:tr w14:paraId="66012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95621D">
            <w:pPr>
              <w:spacing w:after="0" w:line="240" w:lineRule="auto"/>
            </w:pPr>
            <w:r>
              <w:t>user</w:t>
            </w:r>
          </w:p>
        </w:tc>
        <w:tc>
          <w:tcPr>
            <w:tcW w:w="2160" w:type="dxa"/>
          </w:tcPr>
          <w:p w14:paraId="1B2F339A">
            <w:pPr>
              <w:spacing w:after="0" w:line="240" w:lineRule="auto"/>
            </w:pPr>
            <w:r>
              <w:t>monitor</w:t>
            </w:r>
          </w:p>
        </w:tc>
        <w:tc>
          <w:tcPr>
            <w:tcW w:w="2160" w:type="dxa"/>
          </w:tcPr>
          <w:p w14:paraId="1698FDF0">
            <w:pPr>
              <w:spacing w:after="0" w:line="240" w:lineRule="auto"/>
            </w:pPr>
            <w:r>
              <w:t>user_id</w:t>
            </w:r>
          </w:p>
        </w:tc>
        <w:tc>
          <w:tcPr>
            <w:tcW w:w="2160" w:type="dxa"/>
          </w:tcPr>
          <w:p w14:paraId="3112937F">
            <w:pPr>
              <w:spacing w:after="0" w:line="240" w:lineRule="auto"/>
            </w:pPr>
            <w:r>
              <w:t>一个用户可监控多家企业</w:t>
            </w:r>
          </w:p>
        </w:tc>
      </w:tr>
      <w:tr w14:paraId="35D8C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E1698A">
            <w:pPr>
              <w:spacing w:after="0" w:line="240" w:lineRule="auto"/>
            </w:pPr>
            <w:r>
              <w:t>user</w:t>
            </w:r>
          </w:p>
        </w:tc>
        <w:tc>
          <w:tcPr>
            <w:tcW w:w="2160" w:type="dxa"/>
          </w:tcPr>
          <w:p w14:paraId="75EFC60C">
            <w:pPr>
              <w:spacing w:after="0" w:line="240" w:lineRule="auto"/>
            </w:pPr>
            <w:r>
              <w:t>monitor_group</w:t>
            </w:r>
          </w:p>
        </w:tc>
        <w:tc>
          <w:tcPr>
            <w:tcW w:w="2160" w:type="dxa"/>
          </w:tcPr>
          <w:p w14:paraId="0B345909">
            <w:pPr>
              <w:spacing w:after="0" w:line="240" w:lineRule="auto"/>
            </w:pPr>
            <w:r>
              <w:t>user_id</w:t>
            </w:r>
          </w:p>
        </w:tc>
        <w:tc>
          <w:tcPr>
            <w:tcW w:w="2160" w:type="dxa"/>
          </w:tcPr>
          <w:p w14:paraId="635E9006">
            <w:pPr>
              <w:spacing w:after="0" w:line="240" w:lineRule="auto"/>
            </w:pPr>
            <w:r>
              <w:t>一个用户可自定义多个监控分组</w:t>
            </w:r>
          </w:p>
        </w:tc>
      </w:tr>
      <w:tr w14:paraId="2486D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9A0482">
            <w:pPr>
              <w:spacing w:after="0" w:line="240" w:lineRule="auto"/>
            </w:pPr>
            <w:r>
              <w:t>user</w:t>
            </w:r>
          </w:p>
        </w:tc>
        <w:tc>
          <w:tcPr>
            <w:tcW w:w="2160" w:type="dxa"/>
          </w:tcPr>
          <w:p w14:paraId="7516BBE5">
            <w:pPr>
              <w:spacing w:after="0" w:line="240" w:lineRule="auto"/>
            </w:pPr>
            <w:r>
              <w:t>favorite</w:t>
            </w:r>
          </w:p>
        </w:tc>
        <w:tc>
          <w:tcPr>
            <w:tcW w:w="2160" w:type="dxa"/>
          </w:tcPr>
          <w:p w14:paraId="52D87F5F">
            <w:pPr>
              <w:spacing w:after="0" w:line="240" w:lineRule="auto"/>
            </w:pPr>
            <w:r>
              <w:t>user_id</w:t>
            </w:r>
          </w:p>
        </w:tc>
        <w:tc>
          <w:tcPr>
            <w:tcW w:w="2160" w:type="dxa"/>
          </w:tcPr>
          <w:p w14:paraId="34626F16">
            <w:pPr>
              <w:spacing w:after="0" w:line="240" w:lineRule="auto"/>
            </w:pPr>
            <w:r>
              <w:t>一个用户可关注多条标讯</w:t>
            </w:r>
          </w:p>
        </w:tc>
      </w:tr>
      <w:tr w14:paraId="42D58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B03D51">
            <w:pPr>
              <w:spacing w:after="0" w:line="240" w:lineRule="auto"/>
            </w:pPr>
            <w:r>
              <w:t>user</w:t>
            </w:r>
          </w:p>
        </w:tc>
        <w:tc>
          <w:tcPr>
            <w:tcW w:w="2160" w:type="dxa"/>
          </w:tcPr>
          <w:p w14:paraId="26B4AA4A">
            <w:pPr>
              <w:spacing w:after="0" w:line="240" w:lineRule="auto"/>
            </w:pPr>
            <w:r>
              <w:t>browse_history</w:t>
            </w:r>
          </w:p>
        </w:tc>
        <w:tc>
          <w:tcPr>
            <w:tcW w:w="2160" w:type="dxa"/>
          </w:tcPr>
          <w:p w14:paraId="18AAE387">
            <w:pPr>
              <w:spacing w:after="0" w:line="240" w:lineRule="auto"/>
            </w:pPr>
            <w:r>
              <w:t>user_id</w:t>
            </w:r>
          </w:p>
        </w:tc>
        <w:tc>
          <w:tcPr>
            <w:tcW w:w="2160" w:type="dxa"/>
          </w:tcPr>
          <w:p w14:paraId="02915D40">
            <w:pPr>
              <w:spacing w:after="0" w:line="240" w:lineRule="auto"/>
            </w:pPr>
            <w:r>
              <w:t>一个用户可有多条浏览记录</w:t>
            </w:r>
          </w:p>
        </w:tc>
      </w:tr>
      <w:tr w14:paraId="52BF0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827A61">
            <w:pPr>
              <w:spacing w:after="0" w:line="240" w:lineRule="auto"/>
            </w:pPr>
            <w:r>
              <w:t>enterprise</w:t>
            </w:r>
          </w:p>
        </w:tc>
        <w:tc>
          <w:tcPr>
            <w:tcW w:w="2160" w:type="dxa"/>
          </w:tcPr>
          <w:p w14:paraId="160CB3CF">
            <w:pPr>
              <w:spacing w:after="0" w:line="240" w:lineRule="auto"/>
            </w:pPr>
            <w:r>
              <w:t>contact</w:t>
            </w:r>
          </w:p>
        </w:tc>
        <w:tc>
          <w:tcPr>
            <w:tcW w:w="2160" w:type="dxa"/>
          </w:tcPr>
          <w:p w14:paraId="120DB979">
            <w:pPr>
              <w:spacing w:after="0" w:line="240" w:lineRule="auto"/>
            </w:pPr>
            <w:r>
              <w:t>enterprise_id</w:t>
            </w:r>
          </w:p>
        </w:tc>
        <w:tc>
          <w:tcPr>
            <w:tcW w:w="2160" w:type="dxa"/>
          </w:tcPr>
          <w:p w14:paraId="1280DAF1">
            <w:pPr>
              <w:spacing w:after="0" w:line="240" w:lineRule="auto"/>
            </w:pPr>
            <w:r>
              <w:t>一家企业可有多个项目联系人</w:t>
            </w:r>
          </w:p>
        </w:tc>
      </w:tr>
      <w:tr w14:paraId="6E97E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C04B92">
            <w:pPr>
              <w:spacing w:after="0" w:line="240" w:lineRule="auto"/>
            </w:pPr>
            <w:r>
              <w:t>enterprise</w:t>
            </w:r>
          </w:p>
        </w:tc>
        <w:tc>
          <w:tcPr>
            <w:tcW w:w="2160" w:type="dxa"/>
          </w:tcPr>
          <w:p w14:paraId="7E7D31C8">
            <w:pPr>
              <w:spacing w:after="0" w:line="240" w:lineRule="auto"/>
            </w:pPr>
            <w:r>
              <w:t>enterprise_analysis</w:t>
            </w:r>
          </w:p>
        </w:tc>
        <w:tc>
          <w:tcPr>
            <w:tcW w:w="2160" w:type="dxa"/>
          </w:tcPr>
          <w:p w14:paraId="6098DE13">
            <w:pPr>
              <w:spacing w:after="0" w:line="240" w:lineRule="auto"/>
            </w:pPr>
            <w:r>
              <w:t>enterprise_id</w:t>
            </w:r>
          </w:p>
        </w:tc>
        <w:tc>
          <w:tcPr>
            <w:tcW w:w="2160" w:type="dxa"/>
          </w:tcPr>
          <w:p w14:paraId="24C63B64">
            <w:pPr>
              <w:spacing w:after="0" w:line="240" w:lineRule="auto"/>
            </w:pPr>
            <w:r>
              <w:t>一家企业可有多条分析数据</w:t>
            </w:r>
          </w:p>
        </w:tc>
      </w:tr>
      <w:tr w14:paraId="1351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5F5741">
            <w:pPr>
              <w:spacing w:after="0" w:line="240" w:lineRule="auto"/>
            </w:pPr>
            <w:r>
              <w:t>bid_info</w:t>
            </w:r>
          </w:p>
        </w:tc>
        <w:tc>
          <w:tcPr>
            <w:tcW w:w="2160" w:type="dxa"/>
          </w:tcPr>
          <w:p w14:paraId="441277E2">
            <w:pPr>
              <w:spacing w:after="0" w:line="240" w:lineRule="auto"/>
            </w:pPr>
            <w:r>
              <w:t>bid_attachment</w:t>
            </w:r>
          </w:p>
        </w:tc>
        <w:tc>
          <w:tcPr>
            <w:tcW w:w="2160" w:type="dxa"/>
          </w:tcPr>
          <w:p w14:paraId="14BAE2FA">
            <w:pPr>
              <w:spacing w:after="0" w:line="240" w:lineRule="auto"/>
            </w:pPr>
            <w:r>
              <w:t>bid_info_id</w:t>
            </w:r>
          </w:p>
        </w:tc>
        <w:tc>
          <w:tcPr>
            <w:tcW w:w="2160" w:type="dxa"/>
          </w:tcPr>
          <w:p w14:paraId="54AD4AA7">
            <w:pPr>
              <w:spacing w:after="0" w:line="240" w:lineRule="auto"/>
            </w:pPr>
            <w:r>
              <w:t>一条标讯可有多个附件</w:t>
            </w:r>
          </w:p>
        </w:tc>
      </w:tr>
      <w:tr w14:paraId="39C49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22652D">
            <w:pPr>
              <w:spacing w:after="0" w:line="240" w:lineRule="auto"/>
            </w:pPr>
            <w:r>
              <w:t>bid_info</w:t>
            </w:r>
          </w:p>
        </w:tc>
        <w:tc>
          <w:tcPr>
            <w:tcW w:w="2160" w:type="dxa"/>
          </w:tcPr>
          <w:p w14:paraId="1001C63D">
            <w:pPr>
              <w:spacing w:after="0" w:line="240" w:lineRule="auto"/>
            </w:pPr>
            <w:r>
              <w:t>project_progress</w:t>
            </w:r>
          </w:p>
        </w:tc>
        <w:tc>
          <w:tcPr>
            <w:tcW w:w="2160" w:type="dxa"/>
          </w:tcPr>
          <w:p w14:paraId="21262E77">
            <w:pPr>
              <w:spacing w:after="0" w:line="240" w:lineRule="auto"/>
            </w:pPr>
            <w:r>
              <w:t>bid_info_id</w:t>
            </w:r>
          </w:p>
        </w:tc>
        <w:tc>
          <w:tcPr>
            <w:tcW w:w="2160" w:type="dxa"/>
          </w:tcPr>
          <w:p w14:paraId="3CA665A6">
            <w:pPr>
              <w:spacing w:after="0" w:line="240" w:lineRule="auto"/>
            </w:pPr>
            <w:r>
              <w:t>一条标讯可有多个项目进度阶段</w:t>
            </w:r>
          </w:p>
        </w:tc>
      </w:tr>
      <w:tr w14:paraId="537A5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6B65A8">
            <w:pPr>
              <w:spacing w:after="0" w:line="240" w:lineRule="auto"/>
            </w:pPr>
            <w:r>
              <w:t>bid_info</w:t>
            </w:r>
          </w:p>
        </w:tc>
        <w:tc>
          <w:tcPr>
            <w:tcW w:w="2160" w:type="dxa"/>
          </w:tcPr>
          <w:p w14:paraId="179CA93F">
            <w:pPr>
              <w:spacing w:after="0" w:line="240" w:lineRule="auto"/>
            </w:pPr>
            <w:r>
              <w:t>contract</w:t>
            </w:r>
          </w:p>
        </w:tc>
        <w:tc>
          <w:tcPr>
            <w:tcW w:w="2160" w:type="dxa"/>
          </w:tcPr>
          <w:p w14:paraId="3FA65324">
            <w:pPr>
              <w:spacing w:after="0" w:line="240" w:lineRule="auto"/>
            </w:pPr>
            <w:r>
              <w:t>bid_info_id</w:t>
            </w:r>
          </w:p>
        </w:tc>
        <w:tc>
          <w:tcPr>
            <w:tcW w:w="2160" w:type="dxa"/>
          </w:tcPr>
          <w:p w14:paraId="0A482DA6">
            <w:pPr>
              <w:spacing w:after="0" w:line="240" w:lineRule="auto"/>
            </w:pPr>
            <w:r>
              <w:t>一条中标结果可关联一份合同</w:t>
            </w:r>
          </w:p>
        </w:tc>
      </w:tr>
      <w:tr w14:paraId="455D0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0A50C1">
            <w:pPr>
              <w:spacing w:after="0" w:line="240" w:lineRule="auto"/>
            </w:pPr>
            <w:r>
              <w:t>monitor</w:t>
            </w:r>
          </w:p>
        </w:tc>
        <w:tc>
          <w:tcPr>
            <w:tcW w:w="2160" w:type="dxa"/>
          </w:tcPr>
          <w:p w14:paraId="26FCFD60">
            <w:pPr>
              <w:spacing w:after="0" w:line="240" w:lineRule="auto"/>
            </w:pPr>
            <w:r>
              <w:t>monitor_dynamic</w:t>
            </w:r>
          </w:p>
        </w:tc>
        <w:tc>
          <w:tcPr>
            <w:tcW w:w="2160" w:type="dxa"/>
          </w:tcPr>
          <w:p w14:paraId="48B4E117">
            <w:pPr>
              <w:spacing w:after="0" w:line="240" w:lineRule="auto"/>
            </w:pPr>
            <w:r>
              <w:t>monitor_id</w:t>
            </w:r>
          </w:p>
        </w:tc>
        <w:tc>
          <w:tcPr>
            <w:tcW w:w="2160" w:type="dxa"/>
          </w:tcPr>
          <w:p w14:paraId="3A56B659">
            <w:pPr>
              <w:spacing w:after="0" w:line="240" w:lineRule="auto"/>
            </w:pPr>
            <w:r>
              <w:t>一条监控记录可产生多条动态</w:t>
            </w:r>
          </w:p>
        </w:tc>
      </w:tr>
    </w:tbl>
    <w:p w14:paraId="6BD87528"/>
    <w:p w14:paraId="0F1AF82A">
      <w:r>
        <w:br w:type="page"/>
      </w:r>
    </w:p>
    <w:p w14:paraId="0BABA9CA">
      <w:r>
        <w:br w:type="page"/>
      </w:r>
    </w:p>
    <w:p w14:paraId="58D5A9FD"/>
    <w:p w14:paraId="169AAAEA">
      <w:r>
        <w:br w:type="page"/>
      </w:r>
    </w:p>
    <w:p w14:paraId="2CF5E217"/>
    <w:p w14:paraId="55EEBAC2">
      <w:r>
        <w:br w:type="page"/>
      </w:r>
    </w:p>
    <w:p w14:paraId="480FCD0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D9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228</Words>
  <Characters>277</Characters>
  <Lines>0</Lines>
  <Paragraphs>0</Paragraphs>
  <TotalTime>8</TotalTime>
  <ScaleCrop>false</ScaleCrop>
  <LinksUpToDate>false</LinksUpToDate>
  <CharactersWithSpaces>292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333</cp:lastModifiedBy>
  <dcterms:modified xsi:type="dcterms:W3CDTF">2026-09-07T01:07:29Z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eyJoZGlkIjoiMGFiOWRmN2JlNGIxZTk1NjNiMDhkNTE5NjJiYmVjMjgiLCJ1c2VySWQiOiI0Mjk4MjY2MTkifQ==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B9DAFCFE548C47948870A67A08378557_12</vt:lpwstr>
  </property>
</Properties>
</file>